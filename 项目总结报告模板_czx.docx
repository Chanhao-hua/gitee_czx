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2F7F6">
      <w:pPr>
        <w:pStyle w:val="31"/>
        <w:jc w:val="center"/>
        <w:rPr>
          <w:lang w:eastAsia="zh-CN"/>
        </w:rPr>
      </w:pPr>
      <w:r>
        <w:rPr>
          <w:rFonts w:ascii="微软雅黑" w:hAnsi="微软雅黑"/>
          <w:color w:val="1B3A5C"/>
          <w:sz w:val="44"/>
          <w:lang w:eastAsia="zh-CN"/>
        </w:rPr>
        <w:t>Python数据采集 · 期末项目总结报告</w:t>
      </w:r>
    </w:p>
    <w:p w14:paraId="482F7D5F">
      <w:pPr>
        <w:rPr>
          <w:rFonts w:hint="eastAsia"/>
          <w:lang w:eastAsia="zh-C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157"/>
        <w:gridCol w:w="2156"/>
        <w:gridCol w:w="2870"/>
      </w:tblGrid>
      <w:tr w14:paraId="41B5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60E979A8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1B3A5C"/>
                <w:sz w:val="22"/>
              </w:rPr>
              <w:t>项目名称</w:t>
            </w:r>
          </w:p>
        </w:tc>
        <w:tc>
          <w:tcPr>
            <w:tcW w:w="2280" w:type="dxa"/>
          </w:tcPr>
          <w:p w14:paraId="77ECFB31">
            <w:pPr>
              <w:spacing w:before="40" w:after="40"/>
              <w:rPr>
                <w:rFonts w:hint="default"/>
                <w:lang w:val="en-US" w:eastAsia="zh-CN"/>
              </w:rPr>
            </w:pPr>
            <w:r>
              <w:rPr>
                <w:b/>
                <w:bCs/>
                <w:lang w:eastAsia="zh-CN"/>
              </w:rPr>
              <w:t>游</w:t>
            </w:r>
            <w:r>
              <w:rPr>
                <w:rFonts w:hint="eastAsia" w:eastAsia="微软雅黑" w:cs="微软雅黑"/>
                <w:b/>
                <w:bCs/>
                <w:lang w:eastAsia="zh-CN"/>
              </w:rPr>
              <w:t>戏</w:t>
            </w:r>
            <w:r>
              <w:rPr>
                <w:rFonts w:hint="eastAsia" w:eastAsia="微软雅黑" w:cs="微软雅黑"/>
                <w:b/>
                <w:bCs/>
                <w:lang w:val="en-US" w:eastAsia="zh-CN"/>
              </w:rPr>
              <w:t>市场</w:t>
            </w:r>
            <w:r>
              <w:rPr>
                <w:rFonts w:hint="eastAsia" w:ascii="MS Mincho" w:hAnsi="MS Mincho" w:eastAsia="MS Mincho" w:cs="MS Mincho"/>
                <w:b/>
                <w:bCs/>
                <w:lang w:eastAsia="zh-CN"/>
              </w:rPr>
              <w:t>数据</w:t>
            </w:r>
            <w:r>
              <w:rPr>
                <w:rFonts w:hint="eastAsia" w:ascii="MS Mincho" w:hAnsi="MS Mincho" w:eastAsia="MS Mincho" w:cs="MS Mincho"/>
                <w:b/>
                <w:bCs/>
                <w:lang w:val="en-US" w:eastAsia="zh-CN"/>
              </w:rPr>
              <w:t>分析平台</w:t>
            </w:r>
            <w:bookmarkStart w:id="0" w:name="_GoBack"/>
            <w:bookmarkEnd w:id="0"/>
          </w:p>
        </w:tc>
        <w:tc>
          <w:tcPr>
            <w:tcW w:w="2280" w:type="dxa"/>
            <w:shd w:val="clear" w:color="auto" w:fill="D6E4F0"/>
          </w:tcPr>
          <w:p w14:paraId="596D8CD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1B3A5C"/>
                <w:sz w:val="22"/>
              </w:rPr>
              <w:t>小组名称</w:t>
            </w:r>
          </w:p>
        </w:tc>
        <w:tc>
          <w:tcPr>
            <w:tcW w:w="2280" w:type="dxa"/>
          </w:tcPr>
          <w:p w14:paraId="5AC13905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Group3</w:t>
            </w:r>
          </w:p>
        </w:tc>
      </w:tr>
      <w:tr w14:paraId="7FF0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68238053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1B3A5C"/>
                <w:sz w:val="22"/>
              </w:rPr>
              <w:t>小组成员</w:t>
            </w:r>
          </w:p>
        </w:tc>
        <w:tc>
          <w:tcPr>
            <w:tcW w:w="2280" w:type="dxa"/>
          </w:tcPr>
          <w:p w14:paraId="34FEDC8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 w:eastAsia="微软雅黑" w:cs="微软雅黑"/>
                <w:lang w:eastAsia="zh-CN"/>
              </w:rPr>
              <w:t>陈志鑫 宁浩 袁佳成</w:t>
            </w:r>
            <w:r>
              <w:rPr>
                <w:rFonts w:hint="eastAsia" w:eastAsia="微软雅黑" w:cs="微软雅黑"/>
                <w:lang w:val="en-US" w:eastAsia="zh-CN"/>
              </w:rPr>
              <w:t xml:space="preserve"> </w:t>
            </w:r>
            <w:r>
              <w:rPr>
                <w:rFonts w:hint="eastAsia" w:eastAsia="微软雅黑" w:cs="微软雅黑"/>
                <w:lang w:eastAsia="zh-CN"/>
              </w:rPr>
              <w:t>李民辉 汤道权</w:t>
            </w:r>
          </w:p>
        </w:tc>
        <w:tc>
          <w:tcPr>
            <w:tcW w:w="2280" w:type="dxa"/>
            <w:shd w:val="clear" w:color="auto" w:fill="D6E4F0"/>
          </w:tcPr>
          <w:p w14:paraId="305DE701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1B3A5C"/>
                <w:sz w:val="22"/>
              </w:rPr>
              <w:t>指导教师</w:t>
            </w:r>
          </w:p>
        </w:tc>
        <w:tc>
          <w:tcPr>
            <w:tcW w:w="2280" w:type="dxa"/>
          </w:tcPr>
          <w:p w14:paraId="1D73D64D">
            <w:pPr>
              <w:spacing w:before="40" w:after="40"/>
              <w:rPr>
                <w:rFonts w:hint="eastAsia"/>
              </w:rPr>
            </w:pPr>
            <w:r>
              <w:rPr>
                <w:rFonts w:hint="eastAsia" w:eastAsia="微软雅黑" w:cs="微软雅黑"/>
                <w:lang w:eastAsia="zh-CN"/>
              </w:rPr>
              <w:t>罗雪兵</w:t>
            </w:r>
          </w:p>
        </w:tc>
      </w:tr>
      <w:tr w14:paraId="403E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 w14:paraId="5B8C353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1B3A5C"/>
                <w:sz w:val="22"/>
              </w:rPr>
              <w:t>提交日期</w:t>
            </w:r>
          </w:p>
        </w:tc>
        <w:tc>
          <w:tcPr>
            <w:tcW w:w="2280" w:type="dxa"/>
          </w:tcPr>
          <w:p w14:paraId="2CE20B32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280" w:type="dxa"/>
            <w:shd w:val="clear" w:color="auto" w:fill="D6E4F0"/>
          </w:tcPr>
          <w:p w14:paraId="76D447F1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1B3A5C"/>
                <w:sz w:val="22"/>
              </w:rPr>
              <w:t>仓库链接</w:t>
            </w:r>
          </w:p>
        </w:tc>
        <w:tc>
          <w:tcPr>
            <w:tcW w:w="2280" w:type="dxa"/>
          </w:tcPr>
          <w:p w14:paraId="48D8CD08">
            <w:pPr>
              <w:spacing w:before="40" w:after="40"/>
              <w:rPr>
                <w:rFonts w:hint="eastAsia"/>
              </w:rPr>
            </w:pPr>
            <w:r>
              <w:t>https://gitee.com/big-data-2403/project4pdc_2.git</w:t>
            </w:r>
          </w:p>
        </w:tc>
      </w:tr>
    </w:tbl>
    <w:p w14:paraId="37369DBC">
      <w:pPr>
        <w:rPr>
          <w:rFonts w:hint="eastAsia"/>
        </w:rPr>
      </w:pPr>
    </w:p>
    <w:p w14:paraId="734E76DB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一、一、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目概述</w:t>
      </w:r>
    </w:p>
    <w:p w14:paraId="2432A0EE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 xml:space="preserve">1.1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目背景</w:t>
      </w:r>
    </w:p>
    <w:p w14:paraId="45548E1F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随着全球游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戏产业</w:t>
      </w:r>
      <w:r>
        <w:rPr>
          <w:rFonts w:hint="eastAsia" w:ascii="MS Gothic" w:hAnsi="MS Gothic" w:eastAsia="MS Gothic" w:cs="MS Gothic"/>
          <w:color w:val="2E74B5"/>
          <w:lang w:eastAsia="zh-CN"/>
        </w:rPr>
        <w:t>的蓬勃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</w:t>
      </w:r>
      <w:r>
        <w:rPr>
          <w:rFonts w:hint="eastAsia" w:ascii="MS Gothic" w:hAnsi="MS Gothic" w:eastAsia="MS Gothic" w:cs="MS Gothic"/>
          <w:color w:val="2E74B5"/>
          <w:lang w:eastAsia="zh-CN"/>
        </w:rPr>
        <w:t>展，游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数据已成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rFonts w:hint="eastAsia" w:ascii="MS Gothic" w:hAnsi="MS Gothic" w:eastAsia="MS Gothic" w:cs="MS Gothic"/>
          <w:color w:val="2E74B5"/>
          <w:lang w:eastAsia="zh-CN"/>
        </w:rPr>
        <w:t>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场</w:t>
      </w:r>
      <w:r>
        <w:rPr>
          <w:rFonts w:hint="eastAsia" w:ascii="MS Gothic" w:hAnsi="MS Gothic" w:eastAsia="MS Gothic" w:cs="MS Gothic"/>
          <w:color w:val="2E74B5"/>
          <w:lang w:eastAsia="zh-CN"/>
        </w:rPr>
        <w:t>分析、用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户</w:t>
      </w:r>
      <w:r>
        <w:rPr>
          <w:rFonts w:hint="eastAsia" w:ascii="MS Gothic" w:hAnsi="MS Gothic" w:eastAsia="MS Gothic" w:cs="MS Gothic"/>
          <w:color w:val="2E74B5"/>
          <w:lang w:eastAsia="zh-CN"/>
        </w:rPr>
        <w:t>研究和商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业</w:t>
      </w:r>
      <w:r>
        <w:rPr>
          <w:rFonts w:hint="eastAsia" w:ascii="MS Gothic" w:hAnsi="MS Gothic" w:eastAsia="MS Gothic" w:cs="MS Gothic"/>
          <w:color w:val="2E74B5"/>
          <w:lang w:eastAsia="zh-CN"/>
        </w:rPr>
        <w:t>决策的重要依据。</w:t>
      </w:r>
      <w:r>
        <w:rPr>
          <w:color w:val="2E74B5"/>
          <w:lang w:eastAsia="zh-CN"/>
        </w:rPr>
        <w:t>Steam 作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rFonts w:hint="eastAsia" w:ascii="MS Gothic" w:hAnsi="MS Gothic" w:eastAsia="MS Gothic" w:cs="MS Gothic"/>
          <w:color w:val="2E74B5"/>
          <w:lang w:eastAsia="zh-CN"/>
        </w:rPr>
        <w:t>全球最大的</w:t>
      </w:r>
      <w:r>
        <w:rPr>
          <w:color w:val="2E74B5"/>
          <w:lang w:eastAsia="zh-CN"/>
        </w:rPr>
        <w:t xml:space="preserve"> PC 数字游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</w:t>
      </w:r>
      <w:r>
        <w:rPr>
          <w:rFonts w:hint="eastAsia" w:ascii="MS Gothic" w:hAnsi="MS Gothic" w:eastAsia="MS Gothic" w:cs="MS Gothic"/>
          <w:color w:val="2E74B5"/>
          <w:lang w:eastAsia="zh-CN"/>
        </w:rPr>
        <w:t>平台，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拥</w:t>
      </w:r>
      <w:r>
        <w:rPr>
          <w:rFonts w:hint="eastAsia" w:ascii="MS Gothic" w:hAnsi="MS Gothic" w:eastAsia="MS Gothic" w:cs="MS Gothic"/>
          <w:color w:val="2E74B5"/>
          <w:lang w:eastAsia="zh-CN"/>
        </w:rPr>
        <w:t>有超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</w:t>
      </w:r>
      <w:r>
        <w:rPr>
          <w:color w:val="2E74B5"/>
          <w:lang w:eastAsia="zh-CN"/>
        </w:rPr>
        <w:t xml:space="preserve"> 10 万款游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和</w:t>
      </w:r>
      <w:r>
        <w:rPr>
          <w:color w:val="2E74B5"/>
          <w:lang w:eastAsia="zh-CN"/>
        </w:rPr>
        <w:t xml:space="preserve"> 1.3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亿</w:t>
      </w:r>
      <w:r>
        <w:rPr>
          <w:rFonts w:hint="eastAsia" w:ascii="MS Gothic" w:hAnsi="MS Gothic" w:eastAsia="MS Gothic" w:cs="MS Gothic"/>
          <w:color w:val="2E74B5"/>
          <w:lang w:eastAsia="zh-CN"/>
        </w:rPr>
        <w:t>月活用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户</w:t>
      </w:r>
      <w:r>
        <w:rPr>
          <w:rFonts w:hint="eastAsia" w:ascii="MS Gothic" w:hAnsi="MS Gothic" w:eastAsia="MS Gothic" w:cs="MS Gothic"/>
          <w:color w:val="2E74B5"/>
          <w:lang w:eastAsia="zh-CN"/>
        </w:rPr>
        <w:t>，其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热门</w:t>
      </w:r>
      <w:r>
        <w:rPr>
          <w:rFonts w:hint="eastAsia" w:ascii="MS Gothic" w:hAnsi="MS Gothic" w:eastAsia="MS Gothic" w:cs="MS Gothic"/>
          <w:color w:val="2E74B5"/>
          <w:lang w:eastAsia="zh-CN"/>
        </w:rPr>
        <w:t>新品榜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单</w:t>
      </w:r>
      <w:r>
        <w:rPr>
          <w:rFonts w:hint="eastAsia" w:ascii="MS Gothic" w:hAnsi="MS Gothic" w:eastAsia="MS Gothic" w:cs="MS Gothic"/>
          <w:color w:val="2E74B5"/>
          <w:lang w:eastAsia="zh-CN"/>
        </w:rPr>
        <w:t>直接反映了市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场趋势</w:t>
      </w:r>
      <w:r>
        <w:rPr>
          <w:rFonts w:hint="eastAsia" w:ascii="MS Gothic" w:hAnsi="MS Gothic" w:eastAsia="MS Gothic" w:cs="MS Gothic"/>
          <w:color w:val="2E74B5"/>
          <w:lang w:eastAsia="zh-CN"/>
        </w:rPr>
        <w:t>和玩家偏好。</w:t>
      </w:r>
      <w:r>
        <w:rPr>
          <w:color w:val="2E74B5"/>
          <w:lang w:eastAsia="zh-CN"/>
        </w:rPr>
        <w:t>Bilibili（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哔</w:t>
      </w:r>
      <w:r>
        <w:rPr>
          <w:rFonts w:hint="eastAsia" w:ascii="MS Gothic" w:hAnsi="MS Gothic" w:eastAsia="MS Gothic" w:cs="MS Gothic"/>
          <w:color w:val="2E74B5"/>
          <w:lang w:eastAsia="zh-CN"/>
        </w:rPr>
        <w:t>哩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哔</w:t>
      </w:r>
      <w:r>
        <w:rPr>
          <w:rFonts w:hint="eastAsia" w:ascii="MS Gothic" w:hAnsi="MS Gothic" w:eastAsia="MS Gothic" w:cs="MS Gothic"/>
          <w:color w:val="2E74B5"/>
          <w:lang w:eastAsia="zh-CN"/>
        </w:rPr>
        <w:t>哩）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则</w:t>
      </w:r>
      <w:r>
        <w:rPr>
          <w:rFonts w:hint="eastAsia" w:ascii="MS Gothic" w:hAnsi="MS Gothic" w:eastAsia="MS Gothic" w:cs="MS Gothic"/>
          <w:color w:val="2E74B5"/>
          <w:lang w:eastAsia="zh-CN"/>
        </w:rPr>
        <w:t>是中国最大的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弹</w:t>
      </w:r>
      <w:r>
        <w:rPr>
          <w:rFonts w:hint="eastAsia" w:ascii="MS Gothic" w:hAnsi="MS Gothic" w:eastAsia="MS Gothic" w:cs="MS Gothic"/>
          <w:color w:val="2E74B5"/>
          <w:lang w:eastAsia="zh-CN"/>
        </w:rPr>
        <w:t>幕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视频</w:t>
      </w:r>
      <w:r>
        <w:rPr>
          <w:rFonts w:hint="eastAsia" w:ascii="MS Gothic" w:hAnsi="MS Gothic" w:eastAsia="MS Gothic" w:cs="MS Gothic"/>
          <w:color w:val="2E74B5"/>
          <w:lang w:eastAsia="zh-CN"/>
        </w:rPr>
        <w:t>与直播平台，游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直播区日均活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跃</w:t>
      </w:r>
      <w:r>
        <w:rPr>
          <w:rFonts w:hint="eastAsia" w:ascii="MS Gothic" w:hAnsi="MS Gothic" w:eastAsia="MS Gothic" w:cs="MS Gothic"/>
          <w:color w:val="2E74B5"/>
          <w:lang w:eastAsia="zh-CN"/>
        </w:rPr>
        <w:t>主播数万人，各游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分区的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观</w:t>
      </w:r>
      <w:r>
        <w:rPr>
          <w:rFonts w:hint="eastAsia" w:ascii="MS Gothic" w:hAnsi="MS Gothic" w:eastAsia="MS Gothic" w:cs="MS Gothic"/>
          <w:color w:val="2E74B5"/>
          <w:lang w:eastAsia="zh-CN"/>
        </w:rPr>
        <w:t>看人数直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观</w:t>
      </w:r>
      <w:r>
        <w:rPr>
          <w:rFonts w:hint="eastAsia" w:ascii="MS Gothic" w:hAnsi="MS Gothic" w:eastAsia="MS Gothic" w:cs="MS Gothic"/>
          <w:color w:val="2E74B5"/>
          <w:lang w:eastAsia="zh-CN"/>
        </w:rPr>
        <w:t>体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</w:t>
      </w:r>
      <w:r>
        <w:rPr>
          <w:rFonts w:hint="eastAsia" w:ascii="MS Gothic" w:hAnsi="MS Gothic" w:eastAsia="MS Gothic" w:cs="MS Gothic"/>
          <w:color w:val="2E74B5"/>
          <w:lang w:eastAsia="zh-CN"/>
        </w:rPr>
        <w:t>了国内玩家的关注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热</w:t>
      </w:r>
      <w:r>
        <w:rPr>
          <w:rFonts w:hint="eastAsia" w:ascii="MS Gothic" w:hAnsi="MS Gothic" w:eastAsia="MS Gothic" w:cs="MS Gothic"/>
          <w:color w:val="2E74B5"/>
          <w:lang w:eastAsia="zh-CN"/>
        </w:rPr>
        <w:t>度。</w:t>
      </w:r>
    </w:p>
    <w:p w14:paraId="57DD15EC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本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选择这</w:t>
      </w:r>
      <w:r>
        <w:rPr>
          <w:rFonts w:hint="eastAsia" w:ascii="MS Gothic" w:hAnsi="MS Gothic" w:eastAsia="MS Gothic" w:cs="MS Gothic"/>
          <w:color w:val="2E74B5"/>
          <w:lang w:eastAsia="zh-CN"/>
        </w:rPr>
        <w:t>三个数据源的理由如下：</w:t>
      </w:r>
    </w:p>
    <w:p w14:paraId="579EF6B2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 xml:space="preserve">数据源一（Steam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热门</w:t>
      </w:r>
      <w:r>
        <w:rPr>
          <w:rFonts w:hint="eastAsia" w:ascii="MS Gothic" w:hAnsi="MS Gothic" w:eastAsia="MS Gothic" w:cs="MS Gothic"/>
          <w:color w:val="2E74B5"/>
          <w:lang w:eastAsia="zh-CN"/>
        </w:rPr>
        <w:t>新品榜）：</w:t>
      </w:r>
      <w:r>
        <w:rPr>
          <w:color w:val="2E74B5"/>
          <w:lang w:eastAsia="zh-CN"/>
        </w:rPr>
        <w:t>Steam 搜索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为传统</w:t>
      </w:r>
      <w:r>
        <w:rPr>
          <w:rFonts w:hint="eastAsia" w:ascii="MS Gothic" w:hAnsi="MS Gothic" w:eastAsia="MS Gothic" w:cs="MS Gothic"/>
          <w:color w:val="2E74B5"/>
          <w:lang w:eastAsia="zh-CN"/>
        </w:rPr>
        <w:t>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务</w:t>
      </w:r>
      <w:r>
        <w:rPr>
          <w:rFonts w:hint="eastAsia" w:ascii="MS Gothic" w:hAnsi="MS Gothic" w:eastAsia="MS Gothic" w:cs="MS Gothic"/>
          <w:color w:val="2E74B5"/>
          <w:lang w:eastAsia="zh-CN"/>
        </w:rPr>
        <w:t>端渲染（</w:t>
      </w:r>
      <w:r>
        <w:rPr>
          <w:color w:val="2E74B5"/>
          <w:lang w:eastAsia="zh-CN"/>
        </w:rPr>
        <w:t>SSR）的静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</w:t>
      </w:r>
      <w:r>
        <w:rPr>
          <w:color w:val="2E74B5"/>
          <w:lang w:eastAsia="zh-CN"/>
        </w:rPr>
        <w:t xml:space="preserve"> HTML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面，通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</w:t>
      </w:r>
      <w:r>
        <w:rPr>
          <w:rFonts w:hint="eastAsia" w:ascii="MS Gothic" w:hAnsi="MS Gothic" w:eastAsia="MS Gothic" w:cs="MS Gothic"/>
          <w:color w:val="2E74B5"/>
          <w:lang w:eastAsia="zh-CN"/>
        </w:rPr>
        <w:t>分析其分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机制和</w:t>
      </w:r>
      <w:r>
        <w:rPr>
          <w:color w:val="2E74B5"/>
          <w:lang w:eastAsia="zh-CN"/>
        </w:rPr>
        <w:t xml:space="preserve"> DOM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结</w:t>
      </w:r>
      <w:r>
        <w:rPr>
          <w:rFonts w:hint="eastAsia" w:ascii="MS Gothic" w:hAnsi="MS Gothic" w:eastAsia="MS Gothic" w:cs="MS Gothic"/>
          <w:color w:val="2E74B5"/>
          <w:lang w:eastAsia="zh-CN"/>
        </w:rPr>
        <w:t>构，可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练习经</w:t>
      </w:r>
      <w:r>
        <w:rPr>
          <w:rFonts w:hint="eastAsia" w:ascii="MS Gothic" w:hAnsi="MS Gothic" w:eastAsia="MS Gothic" w:cs="MS Gothic"/>
          <w:color w:val="2E74B5"/>
          <w:lang w:eastAsia="zh-CN"/>
        </w:rPr>
        <w:t>典的</w:t>
      </w:r>
      <w:r>
        <w:rPr>
          <w:color w:val="2E74B5"/>
          <w:lang w:eastAsia="zh-CN"/>
        </w:rPr>
        <w:t xml:space="preserve"> requests + BeautifulSoup 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</w:t>
      </w:r>
      <w:r>
        <w:rPr>
          <w:rFonts w:hint="eastAsia" w:ascii="MS Gothic" w:hAnsi="MS Gothic" w:eastAsia="MS Gothic" w:cs="MS Gothic"/>
          <w:color w:val="2E74B5"/>
          <w:lang w:eastAsia="zh-CN"/>
        </w:rPr>
        <w:t>爬虫方案。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该</w:t>
      </w:r>
      <w:r>
        <w:rPr>
          <w:rFonts w:hint="eastAsia" w:ascii="MS Gothic" w:hAnsi="MS Gothic" w:eastAsia="MS Gothic" w:cs="MS Gothic"/>
          <w:color w:val="2E74B5"/>
          <w:lang w:eastAsia="zh-CN"/>
        </w:rPr>
        <w:t>榜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单</w:t>
      </w:r>
      <w:r>
        <w:rPr>
          <w:rFonts w:hint="eastAsia" w:ascii="MS Gothic" w:hAnsi="MS Gothic" w:eastAsia="MS Gothic" w:cs="MS Gothic"/>
          <w:color w:val="2E74B5"/>
          <w:lang w:eastAsia="zh-CN"/>
        </w:rPr>
        <w:t>涵盖近</w:t>
      </w:r>
      <w:r>
        <w:rPr>
          <w:color w:val="2E74B5"/>
          <w:lang w:eastAsia="zh-CN"/>
        </w:rPr>
        <w:t xml:space="preserve"> 30 天内最受关注的游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新品，数据包含游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名称、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</w:t>
      </w:r>
      <w:r>
        <w:rPr>
          <w:rFonts w:hint="eastAsia" w:ascii="MS Gothic" w:hAnsi="MS Gothic" w:eastAsia="MS Gothic" w:cs="MS Gothic"/>
          <w:color w:val="2E74B5"/>
          <w:lang w:eastAsia="zh-CN"/>
        </w:rPr>
        <w:t>行日期、价格折扣、好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评</w:t>
      </w:r>
      <w:r>
        <w:rPr>
          <w:rFonts w:hint="eastAsia" w:ascii="MS Gothic" w:hAnsi="MS Gothic" w:eastAsia="MS Gothic" w:cs="MS Gothic"/>
          <w:color w:val="2E74B5"/>
          <w:lang w:eastAsia="zh-CN"/>
        </w:rPr>
        <w:t>率、支持平台等丰富字段。</w:t>
      </w:r>
    </w:p>
    <w:p w14:paraId="086ADD17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数据源二（Bilibili 直播游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排行）：</w:t>
      </w:r>
      <w:r>
        <w:rPr>
          <w:color w:val="2E74B5"/>
          <w:lang w:eastAsia="zh-CN"/>
        </w:rPr>
        <w:t>B 站直播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rFonts w:hint="eastAsia" w:ascii="MS Gothic" w:hAnsi="MS Gothic" w:eastAsia="MS Gothic" w:cs="MS Gothic"/>
          <w:color w:val="2E74B5"/>
          <w:lang w:eastAsia="zh-CN"/>
        </w:rPr>
        <w:t>典型的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单页应</w:t>
      </w:r>
      <w:r>
        <w:rPr>
          <w:rFonts w:hint="eastAsia" w:ascii="MS Gothic" w:hAnsi="MS Gothic" w:eastAsia="MS Gothic" w:cs="MS Gothic"/>
          <w:color w:val="2E74B5"/>
          <w:lang w:eastAsia="zh-CN"/>
        </w:rPr>
        <w:t>用（</w:t>
      </w:r>
      <w:r>
        <w:rPr>
          <w:color w:val="2E74B5"/>
          <w:lang w:eastAsia="zh-CN"/>
        </w:rPr>
        <w:t>SPA），所有内容通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</w:t>
      </w:r>
      <w:r>
        <w:rPr>
          <w:color w:val="2E74B5"/>
          <w:lang w:eastAsia="zh-CN"/>
        </w:rPr>
        <w:t xml:space="preserve"> JS 异步渲染，且采用了无限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滚动</w:t>
      </w:r>
      <w:r>
        <w:rPr>
          <w:rFonts w:hint="eastAsia" w:ascii="MS Gothic" w:hAnsi="MS Gothic" w:eastAsia="MS Gothic" w:cs="MS Gothic"/>
          <w:color w:val="2E74B5"/>
          <w:lang w:eastAsia="zh-CN"/>
        </w:rPr>
        <w:t>加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载</w:t>
      </w:r>
      <w:r>
        <w:rPr>
          <w:rFonts w:hint="eastAsia" w:ascii="MS Gothic" w:hAnsi="MS Gothic" w:eastAsia="MS Gothic" w:cs="MS Gothic"/>
          <w:color w:val="2E74B5"/>
          <w:lang w:eastAsia="zh-CN"/>
        </w:rPr>
        <w:t>机制。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这为练习</w:t>
      </w:r>
      <w:r>
        <w:rPr>
          <w:color w:val="2E74B5"/>
          <w:lang w:eastAsia="zh-CN"/>
        </w:rPr>
        <w:t xml:space="preserve"> Playwright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动态</w:t>
      </w:r>
      <w:r>
        <w:rPr>
          <w:rFonts w:hint="eastAsia" w:ascii="MS Gothic" w:hAnsi="MS Gothic" w:eastAsia="MS Gothic" w:cs="MS Gothic"/>
          <w:color w:val="2E74B5"/>
          <w:lang w:eastAsia="zh-CN"/>
        </w:rPr>
        <w:t>爬虫提供了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绝</w:t>
      </w:r>
      <w:r>
        <w:rPr>
          <w:rFonts w:hint="eastAsia" w:ascii="MS Gothic" w:hAnsi="MS Gothic" w:eastAsia="MS Gothic" w:cs="MS Gothic"/>
          <w:color w:val="2E74B5"/>
          <w:lang w:eastAsia="zh-CN"/>
        </w:rPr>
        <w:t>佳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场</w:t>
      </w:r>
      <w:r>
        <w:rPr>
          <w:rFonts w:hint="eastAsia" w:ascii="MS Gothic" w:hAnsi="MS Gothic" w:eastAsia="MS Gothic" w:cs="MS Gothic"/>
          <w:color w:val="2E74B5"/>
          <w:lang w:eastAsia="zh-CN"/>
        </w:rPr>
        <w:t>景。同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</w:t>
      </w:r>
      <w:r>
        <w:rPr>
          <w:rFonts w:hint="eastAsia" w:ascii="MS Gothic" w:hAnsi="MS Gothic" w:eastAsia="MS Gothic" w:cs="MS Gothic"/>
          <w:color w:val="2E74B5"/>
          <w:lang w:eastAsia="zh-CN"/>
        </w:rPr>
        <w:t>，由于原定目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标</w:t>
      </w:r>
      <w:r>
        <w:rPr>
          <w:color w:val="2E74B5"/>
          <w:lang w:eastAsia="zh-CN"/>
        </w:rPr>
        <w:t xml:space="preserve"> Twitch 在国内无法直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（需代理），改用</w:t>
      </w:r>
      <w:r>
        <w:rPr>
          <w:color w:val="2E74B5"/>
          <w:lang w:eastAsia="zh-CN"/>
        </w:rPr>
        <w:t xml:space="preserve"> B 站保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证</w:t>
      </w:r>
      <w:r>
        <w:rPr>
          <w:rFonts w:hint="eastAsia" w:ascii="MS Gothic" w:hAnsi="MS Gothic" w:eastAsia="MS Gothic" w:cs="MS Gothic"/>
          <w:color w:val="2E74B5"/>
          <w:lang w:eastAsia="zh-CN"/>
        </w:rPr>
        <w:t>了爬虫的可复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</w:t>
      </w:r>
      <w:r>
        <w:rPr>
          <w:rFonts w:hint="eastAsia" w:ascii="MS Gothic" w:hAnsi="MS Gothic" w:eastAsia="MS Gothic" w:cs="MS Gothic"/>
          <w:color w:val="2E74B5"/>
          <w:lang w:eastAsia="zh-CN"/>
        </w:rPr>
        <w:t>性，且覆盖了反自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</w:t>
      </w:r>
      <w:r>
        <w:rPr>
          <w:rFonts w:hint="eastAsia" w:ascii="MS Gothic" w:hAnsi="MS Gothic" w:eastAsia="MS Gothic" w:cs="MS Gothic"/>
          <w:color w:val="2E74B5"/>
          <w:lang w:eastAsia="zh-CN"/>
        </w:rPr>
        <w:t>化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</w:t>
      </w:r>
      <w:r>
        <w:rPr>
          <w:rFonts w:hint="eastAsia" w:ascii="MS Gothic" w:hAnsi="MS Gothic" w:eastAsia="MS Gothic" w:cs="MS Gothic"/>
          <w:color w:val="2E74B5"/>
          <w:lang w:eastAsia="zh-CN"/>
        </w:rPr>
        <w:t>、</w:t>
      </w:r>
      <w:r>
        <w:rPr>
          <w:color w:val="2E74B5"/>
          <w:lang w:eastAsia="zh-CN"/>
        </w:rPr>
        <w:t xml:space="preserve">API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拦</w:t>
      </w:r>
      <w:r>
        <w:rPr>
          <w:rFonts w:hint="eastAsia" w:ascii="MS Gothic" w:hAnsi="MS Gothic" w:eastAsia="MS Gothic" w:cs="MS Gothic"/>
          <w:color w:val="2E74B5"/>
          <w:lang w:eastAsia="zh-CN"/>
        </w:rPr>
        <w:t>截等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进阶</w:t>
      </w:r>
      <w:r>
        <w:rPr>
          <w:rFonts w:hint="eastAsia" w:ascii="MS Gothic" w:hAnsi="MS Gothic" w:eastAsia="MS Gothic" w:cs="MS Gothic"/>
          <w:color w:val="2E74B5"/>
          <w:lang w:eastAsia="zh-CN"/>
        </w:rPr>
        <w:t>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</w:t>
      </w:r>
      <w:r>
        <w:rPr>
          <w:rFonts w:hint="eastAsia" w:ascii="MS Gothic" w:hAnsi="MS Gothic" w:eastAsia="MS Gothic" w:cs="MS Gothic"/>
          <w:color w:val="2E74B5"/>
          <w:lang w:eastAsia="zh-CN"/>
        </w:rPr>
        <w:t>。</w:t>
      </w:r>
    </w:p>
    <w:p w14:paraId="06B06758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数据源三（Steam 商店 API）：Steam 官方 Web API（</w:t>
      </w:r>
      <w:r>
        <w:fldChar w:fldCharType="begin"/>
      </w:r>
      <w:r>
        <w:instrText xml:space="preserve"> HYPERLINK "https://api.steampowered.com/" \t "_blank" </w:instrText>
      </w:r>
      <w:r>
        <w:fldChar w:fldCharType="separate"/>
      </w:r>
      <w:r>
        <w:rPr>
          <w:rStyle w:val="135"/>
          <w:lang w:eastAsia="zh-CN"/>
        </w:rPr>
        <w:t>api.steampowered.com</w:t>
      </w:r>
      <w:r>
        <w:rPr>
          <w:rStyle w:val="135"/>
          <w:lang w:eastAsia="zh-CN"/>
        </w:rPr>
        <w:fldChar w:fldCharType="end"/>
      </w:r>
      <w:r>
        <w:rPr>
          <w:color w:val="2E74B5"/>
          <w:lang w:eastAsia="zh-CN"/>
        </w:rPr>
        <w:t>）在国内同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样</w:t>
      </w:r>
      <w:r>
        <w:rPr>
          <w:rFonts w:hint="eastAsia" w:ascii="MS Gothic" w:hAnsi="MS Gothic" w:eastAsia="MS Gothic" w:cs="MS Gothic"/>
          <w:color w:val="2E74B5"/>
          <w:lang w:eastAsia="zh-CN"/>
        </w:rPr>
        <w:t>存在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访问</w:t>
      </w:r>
      <w:r>
        <w:rPr>
          <w:rFonts w:hint="eastAsia" w:ascii="MS Gothic" w:hAnsi="MS Gothic" w:eastAsia="MS Gothic" w:cs="MS Gothic"/>
          <w:color w:val="2E74B5"/>
          <w:lang w:eastAsia="zh-CN"/>
        </w:rPr>
        <w:t>障碍，但</w:t>
      </w:r>
      <w:r>
        <w:rPr>
          <w:color w:val="2E74B5"/>
          <w:lang w:eastAsia="zh-CN"/>
        </w:rPr>
        <w:t> </w:t>
      </w:r>
      <w:r>
        <w:fldChar w:fldCharType="begin"/>
      </w:r>
      <w:r>
        <w:instrText xml:space="preserve"> HYPERLINK "https://store.steampowered.com/" \t "_blank" </w:instrText>
      </w:r>
      <w:r>
        <w:fldChar w:fldCharType="separate"/>
      </w:r>
      <w:r>
        <w:rPr>
          <w:rStyle w:val="135"/>
          <w:lang w:eastAsia="zh-CN"/>
        </w:rPr>
        <w:t>store.steampowered.com</w:t>
      </w:r>
      <w:r>
        <w:rPr>
          <w:rStyle w:val="135"/>
          <w:lang w:eastAsia="zh-CN"/>
        </w:rPr>
        <w:fldChar w:fldCharType="end"/>
      </w:r>
      <w:r>
        <w:rPr>
          <w:color w:val="2E74B5"/>
          <w:lang w:eastAsia="zh-CN"/>
        </w:rPr>
        <w:t> 站点的搜索接口和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详</w:t>
      </w:r>
      <w:r>
        <w:rPr>
          <w:rFonts w:hint="eastAsia" w:ascii="MS Gothic" w:hAnsi="MS Gothic" w:eastAsia="MS Gothic" w:cs="MS Gothic"/>
          <w:color w:val="2E74B5"/>
          <w:lang w:eastAsia="zh-CN"/>
        </w:rPr>
        <w:t>情接口仍可直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。通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</w:t>
      </w:r>
      <w:r>
        <w:rPr>
          <w:rFonts w:hint="eastAsia" w:ascii="MS Gothic" w:hAnsi="MS Gothic" w:eastAsia="MS Gothic" w:cs="MS Gothic"/>
          <w:color w:val="2E74B5"/>
          <w:lang w:eastAsia="zh-CN"/>
        </w:rPr>
        <w:t>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拟</w:t>
      </w:r>
      <w:r>
        <w:rPr>
          <w:color w:val="2E74B5"/>
          <w:lang w:eastAsia="zh-CN"/>
        </w:rPr>
        <w:t xml:space="preserve"> AJAX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调</w:t>
      </w:r>
      <w:r>
        <w:rPr>
          <w:rFonts w:hint="eastAsia" w:ascii="MS Gothic" w:hAnsi="MS Gothic" w:eastAsia="MS Gothic" w:cs="MS Gothic"/>
          <w:color w:val="2E74B5"/>
          <w:lang w:eastAsia="zh-CN"/>
        </w:rPr>
        <w:t>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这</w:t>
      </w:r>
      <w:r>
        <w:rPr>
          <w:rFonts w:hint="eastAsia" w:ascii="MS Gothic" w:hAnsi="MS Gothic" w:eastAsia="MS Gothic" w:cs="MS Gothic"/>
          <w:color w:val="2E74B5"/>
          <w:lang w:eastAsia="zh-CN"/>
        </w:rPr>
        <w:t>些接口并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结</w:t>
      </w:r>
      <w:r>
        <w:rPr>
          <w:rFonts w:hint="eastAsia" w:ascii="MS Gothic" w:hAnsi="MS Gothic" w:eastAsia="MS Gothic" w:cs="MS Gothic"/>
          <w:color w:val="2E74B5"/>
          <w:lang w:eastAsia="zh-CN"/>
        </w:rPr>
        <w:t>合异步</w:t>
      </w:r>
      <w:r>
        <w:rPr>
          <w:color w:val="2E74B5"/>
          <w:lang w:eastAsia="zh-CN"/>
        </w:rPr>
        <w:t xml:space="preserve"> IO 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</w:t>
      </w:r>
      <w:r>
        <w:rPr>
          <w:rFonts w:hint="eastAsia" w:ascii="MS Gothic" w:hAnsi="MS Gothic" w:eastAsia="MS Gothic" w:cs="MS Gothic"/>
          <w:color w:val="2E74B5"/>
          <w:lang w:eastAsia="zh-CN"/>
        </w:rPr>
        <w:t>，可以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实现</w:t>
      </w:r>
      <w:r>
        <w:rPr>
          <w:rFonts w:hint="eastAsia" w:ascii="MS Gothic" w:hAnsi="MS Gothic" w:eastAsia="MS Gothic" w:cs="MS Gothic"/>
          <w:color w:val="2E74B5"/>
          <w:lang w:eastAsia="zh-CN"/>
        </w:rPr>
        <w:t>高效的大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规</w:t>
      </w:r>
      <w:r>
        <w:rPr>
          <w:rFonts w:hint="eastAsia" w:ascii="MS Gothic" w:hAnsi="MS Gothic" w:eastAsia="MS Gothic" w:cs="MS Gothic"/>
          <w:color w:val="2E74B5"/>
          <w:lang w:eastAsia="zh-CN"/>
        </w:rPr>
        <w:t>模数据采集。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该</w:t>
      </w:r>
      <w:r>
        <w:rPr>
          <w:rFonts w:hint="eastAsia" w:ascii="MS Gothic" w:hAnsi="MS Gothic" w:eastAsia="MS Gothic" w:cs="MS Gothic"/>
          <w:color w:val="2E74B5"/>
          <w:lang w:eastAsia="zh-CN"/>
        </w:rPr>
        <w:t>源展示了</w:t>
      </w:r>
      <w:r>
        <w:rPr>
          <w:color w:val="2E74B5"/>
          <w:lang w:eastAsia="zh-CN"/>
        </w:rPr>
        <w:t xml:space="preserve"> API 接口抓包分析、Token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认证</w:t>
      </w:r>
      <w:r>
        <w:rPr>
          <w:rFonts w:hint="eastAsia" w:ascii="MS Gothic" w:hAnsi="MS Gothic" w:eastAsia="MS Gothic" w:cs="MS Gothic"/>
          <w:color w:val="2E74B5"/>
          <w:lang w:eastAsia="zh-CN"/>
        </w:rPr>
        <w:t>（原方案）、多接口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组</w:t>
      </w:r>
      <w:r>
        <w:rPr>
          <w:rFonts w:hint="eastAsia" w:ascii="MS Gothic" w:hAnsi="MS Gothic" w:eastAsia="MS Gothic" w:cs="MS Gothic"/>
          <w:color w:val="2E74B5"/>
          <w:lang w:eastAsia="zh-CN"/>
        </w:rPr>
        <w:t>合、</w:t>
      </w:r>
      <w:r>
        <w:rPr>
          <w:color w:val="2E74B5"/>
          <w:lang w:eastAsia="zh-CN"/>
        </w:rPr>
        <w:t>SQLite 持久化等关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键</w:t>
      </w:r>
      <w:r>
        <w:rPr>
          <w:rFonts w:hint="eastAsia" w:ascii="MS Gothic" w:hAnsi="MS Gothic" w:eastAsia="MS Gothic" w:cs="MS Gothic"/>
          <w:color w:val="2E74B5"/>
          <w:lang w:eastAsia="zh-CN"/>
        </w:rPr>
        <w:t>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</w:t>
      </w:r>
      <w:r>
        <w:rPr>
          <w:rFonts w:hint="eastAsia" w:ascii="MS Gothic" w:hAnsi="MS Gothic" w:eastAsia="MS Gothic" w:cs="MS Gothic"/>
          <w:color w:val="2E74B5"/>
          <w:lang w:eastAsia="zh-CN"/>
        </w:rPr>
        <w:t>。</w:t>
      </w:r>
    </w:p>
    <w:p w14:paraId="38793FFC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三个数据源互相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补</w:t>
      </w:r>
      <w:r>
        <w:rPr>
          <w:rFonts w:hint="eastAsia" w:ascii="MS Gothic" w:hAnsi="MS Gothic" w:eastAsia="MS Gothic" w:cs="MS Gothic"/>
          <w:color w:val="2E74B5"/>
          <w:lang w:eastAsia="zh-CN"/>
        </w:rPr>
        <w:t>充：源一和源三都来自</w:t>
      </w:r>
      <w:r>
        <w:rPr>
          <w:color w:val="2E74B5"/>
          <w:lang w:eastAsia="zh-CN"/>
        </w:rPr>
        <w:t xml:space="preserve"> Steam，但采集方式不同（静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</w:t>
      </w:r>
      <w:r>
        <w:rPr>
          <w:rFonts w:hint="eastAsia" w:ascii="MS Gothic" w:hAnsi="MS Gothic" w:eastAsia="MS Gothic" w:cs="MS Gothic"/>
          <w:color w:val="2E74B5"/>
          <w:lang w:eastAsia="zh-CN"/>
        </w:rPr>
        <w:t>解析</w:t>
      </w:r>
      <w:r>
        <w:rPr>
          <w:color w:val="2E74B5"/>
          <w:lang w:eastAsia="zh-CN"/>
        </w:rPr>
        <w:t xml:space="preserve"> vs API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调</w:t>
      </w:r>
      <w:r>
        <w:rPr>
          <w:rFonts w:hint="eastAsia" w:ascii="MS Gothic" w:hAnsi="MS Gothic" w:eastAsia="MS Gothic" w:cs="MS Gothic"/>
          <w:color w:val="2E74B5"/>
          <w:lang w:eastAsia="zh-CN"/>
        </w:rPr>
        <w:t>用），便于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比不同技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</w:t>
      </w:r>
      <w:r>
        <w:rPr>
          <w:rFonts w:hint="eastAsia" w:ascii="MS Gothic" w:hAnsi="MS Gothic" w:eastAsia="MS Gothic" w:cs="MS Gothic"/>
          <w:color w:val="2E74B5"/>
          <w:lang w:eastAsia="zh-CN"/>
        </w:rPr>
        <w:t>路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线</w:t>
      </w:r>
      <w:r>
        <w:rPr>
          <w:rFonts w:hint="eastAsia" w:ascii="MS Gothic" w:hAnsi="MS Gothic" w:eastAsia="MS Gothic" w:cs="MS Gothic"/>
          <w:color w:val="2E74B5"/>
          <w:lang w:eastAsia="zh-CN"/>
        </w:rPr>
        <w:t>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优</w:t>
      </w:r>
      <w:r>
        <w:rPr>
          <w:rFonts w:hint="eastAsia" w:ascii="MS Gothic" w:hAnsi="MS Gothic" w:eastAsia="MS Gothic" w:cs="MS Gothic"/>
          <w:color w:val="2E74B5"/>
          <w:lang w:eastAsia="zh-CN"/>
        </w:rPr>
        <w:t>劣；源二来自国内平台，保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证</w:t>
      </w:r>
      <w:r>
        <w:rPr>
          <w:rFonts w:hint="eastAsia" w:ascii="MS Gothic" w:hAnsi="MS Gothic" w:eastAsia="MS Gothic" w:cs="MS Gothic"/>
          <w:color w:val="2E74B5"/>
          <w:lang w:eastAsia="zh-CN"/>
        </w:rPr>
        <w:t>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目在网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络</w:t>
      </w:r>
      <w:r>
        <w:rPr>
          <w:rFonts w:hint="eastAsia" w:ascii="MS Gothic" w:hAnsi="MS Gothic" w:eastAsia="MS Gothic" w:cs="MS Gothic"/>
          <w:color w:val="2E74B5"/>
          <w:lang w:eastAsia="zh-CN"/>
        </w:rPr>
        <w:t>受限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环</w:t>
      </w:r>
      <w:r>
        <w:rPr>
          <w:rFonts w:hint="eastAsia" w:ascii="MS Gothic" w:hAnsi="MS Gothic" w:eastAsia="MS Gothic" w:cs="MS Gothic"/>
          <w:color w:val="2E74B5"/>
          <w:lang w:eastAsia="zh-CN"/>
        </w:rPr>
        <w:t>境下的完整性和可复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</w:t>
      </w:r>
      <w:r>
        <w:rPr>
          <w:rFonts w:hint="eastAsia" w:ascii="MS Gothic" w:hAnsi="MS Gothic" w:eastAsia="MS Gothic" w:cs="MS Gothic"/>
          <w:color w:val="2E74B5"/>
          <w:lang w:eastAsia="zh-CN"/>
        </w:rPr>
        <w:t>性。</w:t>
      </w:r>
    </w:p>
    <w:p w14:paraId="1E98760C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 xml:space="preserve">1.2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标</w:t>
      </w:r>
    </w:p>
    <w:p w14:paraId="59F5797B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本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目旨在构建一套完整的多源游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数据采集系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统</w:t>
      </w:r>
      <w:r>
        <w:rPr>
          <w:rFonts w:hint="eastAsia" w:ascii="MS Gothic" w:hAnsi="MS Gothic" w:eastAsia="MS Gothic" w:cs="MS Gothic"/>
          <w:color w:val="2E74B5"/>
          <w:lang w:eastAsia="zh-CN"/>
        </w:rPr>
        <w:t>，具体目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标</w:t>
      </w:r>
      <w:r>
        <w:rPr>
          <w:rFonts w:hint="eastAsia" w:ascii="MS Gothic" w:hAnsi="MS Gothic" w:eastAsia="MS Gothic" w:cs="MS Gothic"/>
          <w:color w:val="2E74B5"/>
          <w:lang w:eastAsia="zh-CN"/>
        </w:rPr>
        <w:t>如下：</w:t>
      </w:r>
    </w:p>
    <w:p w14:paraId="39425CB2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</w:t>
      </w:r>
      <w:r>
        <w:rPr>
          <w:rFonts w:hint="eastAsia" w:ascii="MS Gothic" w:hAnsi="MS Gothic" w:eastAsia="MS Gothic" w:cs="MS Gothic"/>
          <w:color w:val="2E74B5"/>
          <w:lang w:eastAsia="zh-CN"/>
        </w:rPr>
        <w:t>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标</w:t>
      </w:r>
      <w:r>
        <w:rPr>
          <w:rFonts w:hint="eastAsia" w:ascii="MS Gothic" w:hAnsi="MS Gothic" w:eastAsia="MS Gothic" w:cs="MS Gothic"/>
          <w:color w:val="2E74B5"/>
          <w:lang w:eastAsia="zh-CN"/>
        </w:rPr>
        <w:t>：分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别实现</w:t>
      </w:r>
      <w:r>
        <w:rPr>
          <w:rFonts w:hint="eastAsia" w:ascii="MS Gothic" w:hAnsi="MS Gothic" w:eastAsia="MS Gothic" w:cs="MS Gothic"/>
          <w:color w:val="2E74B5"/>
          <w:lang w:eastAsia="zh-CN"/>
        </w:rPr>
        <w:t>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</w:t>
      </w:r>
      <w:r>
        <w:rPr>
          <w:color w:val="2E74B5"/>
          <w:lang w:eastAsia="zh-CN"/>
        </w:rPr>
        <w:t xml:space="preserve"> HTML 爬虫（requests + BeautifulSoup）、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动态</w:t>
      </w:r>
      <w:r>
        <w:rPr>
          <w:color w:val="2E74B5"/>
          <w:lang w:eastAsia="zh-CN"/>
        </w:rPr>
        <w:t xml:space="preserve"> JS 渲染爬虫（Playwright + API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拦</w:t>
      </w:r>
      <w:r>
        <w:rPr>
          <w:rFonts w:hint="eastAsia" w:ascii="MS Gothic" w:hAnsi="MS Gothic" w:eastAsia="MS Gothic" w:cs="MS Gothic"/>
          <w:color w:val="2E74B5"/>
          <w:lang w:eastAsia="zh-CN"/>
        </w:rPr>
        <w:t>截）、</w:t>
      </w:r>
      <w:r>
        <w:rPr>
          <w:color w:val="2E74B5"/>
          <w:lang w:eastAsia="zh-CN"/>
        </w:rPr>
        <w:t>API 接口爬虫（aiohttp + </w:t>
      </w:r>
      <w:r>
        <w:fldChar w:fldCharType="begin"/>
      </w:r>
      <w:r>
        <w:instrText xml:space="preserve">HYPERLINK "https://asyncio.to/" \t "_blank"</w:instrText>
      </w:r>
      <w:r>
        <w:fldChar w:fldCharType="separate"/>
      </w:r>
      <w:r>
        <w:rPr>
          <w:rStyle w:val="135"/>
          <w:lang w:eastAsia="zh-CN"/>
        </w:rPr>
        <w:t>asyncio.to</w:t>
      </w:r>
      <w:r>
        <w:fldChar w:fldCharType="end"/>
      </w:r>
      <w:r>
        <w:rPr>
          <w:color w:val="2E74B5"/>
          <w:lang w:eastAsia="zh-CN"/>
        </w:rPr>
        <w:t>_thread）三种典型爬虫方案，覆盖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</w:t>
      </w:r>
      <w:r>
        <w:rPr>
          <w:rFonts w:hint="eastAsia" w:ascii="MS Gothic" w:hAnsi="MS Gothic" w:eastAsia="MS Gothic" w:cs="MS Gothic"/>
          <w:color w:val="2E74B5"/>
          <w:lang w:eastAsia="zh-CN"/>
        </w:rPr>
        <w:t>代</w:t>
      </w:r>
      <w:r>
        <w:rPr>
          <w:color w:val="2E74B5"/>
          <w:lang w:eastAsia="zh-CN"/>
        </w:rPr>
        <w:t> Web 爬虫的主流技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</w:t>
      </w:r>
      <w:r>
        <w:rPr>
          <w:rFonts w:hint="eastAsia" w:ascii="MS Gothic" w:hAnsi="MS Gothic" w:eastAsia="MS Gothic" w:cs="MS Gothic"/>
          <w:color w:val="2E74B5"/>
          <w:lang w:eastAsia="zh-CN"/>
        </w:rPr>
        <w:t>范式。</w:t>
      </w:r>
    </w:p>
    <w:p w14:paraId="41EAD98D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标</w:t>
      </w:r>
      <w:r>
        <w:rPr>
          <w:rFonts w:hint="eastAsia" w:ascii="MS Gothic" w:hAnsi="MS Gothic" w:eastAsia="MS Gothic" w:cs="MS Gothic"/>
          <w:color w:val="2E74B5"/>
          <w:lang w:eastAsia="zh-CN"/>
        </w:rPr>
        <w:t>：每个数据源采集不少于</w:t>
      </w:r>
      <w:r>
        <w:rPr>
          <w:color w:val="2E74B5"/>
          <w:lang w:eastAsia="zh-CN"/>
        </w:rPr>
        <w:t xml:space="preserve"> 350 条有效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记录</w:t>
      </w:r>
      <w:r>
        <w:rPr>
          <w:rFonts w:hint="eastAsia" w:ascii="MS Gothic" w:hAnsi="MS Gothic" w:eastAsia="MS Gothic" w:cs="MS Gothic"/>
          <w:color w:val="2E74B5"/>
          <w:lang w:eastAsia="zh-CN"/>
        </w:rPr>
        <w:t>，三个源合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计</w:t>
      </w:r>
      <w:r>
        <w:rPr>
          <w:rFonts w:hint="eastAsia" w:ascii="MS Gothic" w:hAnsi="MS Gothic" w:eastAsia="MS Gothic" w:cs="MS Gothic"/>
          <w:color w:val="2E74B5"/>
          <w:lang w:eastAsia="zh-CN"/>
        </w:rPr>
        <w:t>不少于</w:t>
      </w:r>
      <w:r>
        <w:rPr>
          <w:color w:val="2E74B5"/>
          <w:lang w:eastAsia="zh-CN"/>
        </w:rPr>
        <w:t xml:space="preserve"> 1050 条数据。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实际</w:t>
      </w:r>
      <w:r>
        <w:rPr>
          <w:rFonts w:hint="eastAsia" w:ascii="MS Gothic" w:hAnsi="MS Gothic" w:eastAsia="MS Gothic" w:cs="MS Gothic"/>
          <w:color w:val="2E74B5"/>
          <w:lang w:eastAsia="zh-CN"/>
        </w:rPr>
        <w:t>完成：静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</w:t>
      </w:r>
      <w:r>
        <w:rPr>
          <w:rFonts w:hint="eastAsia" w:ascii="MS Gothic" w:hAnsi="MS Gothic" w:eastAsia="MS Gothic" w:cs="MS Gothic"/>
          <w:color w:val="2E74B5"/>
          <w:lang w:eastAsia="zh-CN"/>
        </w:rPr>
        <w:t>爬虫采集</w:t>
      </w:r>
      <w:r>
        <w:rPr>
          <w:color w:val="2E74B5"/>
          <w:lang w:eastAsia="zh-CN"/>
        </w:rPr>
        <w:t xml:space="preserve"> 370 条 Steam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热门</w:t>
      </w:r>
      <w:r>
        <w:rPr>
          <w:rFonts w:hint="eastAsia" w:ascii="MS Gothic" w:hAnsi="MS Gothic" w:eastAsia="MS Gothic" w:cs="MS Gothic"/>
          <w:color w:val="2E74B5"/>
          <w:lang w:eastAsia="zh-CN"/>
        </w:rPr>
        <w:t>新品数据，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动态</w:t>
      </w:r>
      <w:r>
        <w:rPr>
          <w:rFonts w:hint="eastAsia" w:ascii="MS Gothic" w:hAnsi="MS Gothic" w:eastAsia="MS Gothic" w:cs="MS Gothic"/>
          <w:color w:val="2E74B5"/>
          <w:lang w:eastAsia="zh-CN"/>
        </w:rPr>
        <w:t>爬虫采集</w:t>
      </w:r>
      <w:r>
        <w:rPr>
          <w:color w:val="2E74B5"/>
          <w:lang w:eastAsia="zh-CN"/>
        </w:rPr>
        <w:t xml:space="preserve"> 422 个 B 站游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分区的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实时观</w:t>
      </w:r>
      <w:r>
        <w:rPr>
          <w:rFonts w:hint="eastAsia" w:ascii="MS Gothic" w:hAnsi="MS Gothic" w:eastAsia="MS Gothic" w:cs="MS Gothic"/>
          <w:color w:val="2E74B5"/>
          <w:lang w:eastAsia="zh-CN"/>
        </w:rPr>
        <w:t>看排行，</w:t>
      </w:r>
      <w:r>
        <w:rPr>
          <w:color w:val="2E74B5"/>
          <w:lang w:eastAsia="zh-CN"/>
        </w:rPr>
        <w:t>API 爬虫采集 400 条 Steam 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基本信息及</w:t>
      </w:r>
      <w:r>
        <w:rPr>
          <w:color w:val="2E74B5"/>
          <w:lang w:eastAsia="zh-CN"/>
        </w:rPr>
        <w:t xml:space="preserve"> 50 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详细</w:t>
      </w:r>
      <w:r>
        <w:rPr>
          <w:rFonts w:hint="eastAsia" w:ascii="MS Gothic" w:hAnsi="MS Gothic" w:eastAsia="MS Gothic" w:cs="MS Gothic"/>
          <w:color w:val="2E74B5"/>
          <w:lang w:eastAsia="zh-CN"/>
        </w:rPr>
        <w:t>属性。</w:t>
      </w:r>
    </w:p>
    <w:p w14:paraId="69A8DB99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工程目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标</w:t>
      </w:r>
      <w:r>
        <w:rPr>
          <w:rFonts w:hint="eastAsia" w:ascii="MS Gothic" w:hAnsi="MS Gothic" w:eastAsia="MS Gothic" w:cs="MS Gothic"/>
          <w:color w:val="2E74B5"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实现</w:t>
      </w:r>
      <w:r>
        <w:rPr>
          <w:rFonts w:hint="eastAsia" w:ascii="MS Gothic" w:hAnsi="MS Gothic" w:eastAsia="MS Gothic" w:cs="MS Gothic"/>
          <w:color w:val="2E74B5"/>
          <w:lang w:eastAsia="zh-CN"/>
        </w:rPr>
        <w:t>完善的异常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处</w:t>
      </w:r>
      <w:r>
        <w:rPr>
          <w:rFonts w:hint="eastAsia" w:ascii="MS Gothic" w:hAnsi="MS Gothic" w:eastAsia="MS Gothic" w:cs="MS Gothic"/>
          <w:color w:val="2E74B5"/>
          <w:lang w:eastAsia="zh-CN"/>
        </w:rPr>
        <w:t>理（超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</w:t>
      </w:r>
      <w:r>
        <w:rPr>
          <w:rFonts w:hint="eastAsia" w:ascii="MS Gothic" w:hAnsi="MS Gothic" w:eastAsia="MS Gothic" w:cs="MS Gothic"/>
          <w:color w:val="2E74B5"/>
          <w:lang w:eastAsia="zh-CN"/>
        </w:rPr>
        <w:t>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试</w:t>
      </w:r>
      <w:r>
        <w:rPr>
          <w:rFonts w:hint="eastAsia" w:ascii="MS Gothic" w:hAnsi="MS Gothic" w:eastAsia="MS Gothic" w:cs="MS Gothic"/>
          <w:color w:val="2E74B5"/>
          <w:lang w:eastAsia="zh-CN"/>
        </w:rPr>
        <w:t>、网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络</w:t>
      </w:r>
      <w:r>
        <w:rPr>
          <w:rFonts w:hint="eastAsia" w:ascii="MS Gothic" w:hAnsi="MS Gothic" w:eastAsia="MS Gothic" w:cs="MS Gothic"/>
          <w:color w:val="2E74B5"/>
          <w:lang w:eastAsia="zh-CN"/>
        </w:rPr>
        <w:t>中断恢复）、反爬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抗（</w:t>
      </w:r>
      <w:r>
        <w:rPr>
          <w:color w:val="2E74B5"/>
          <w:lang w:eastAsia="zh-CN"/>
        </w:rPr>
        <w:t>User-Agent 池、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频</w:t>
      </w:r>
      <w:r>
        <w:rPr>
          <w:rFonts w:hint="eastAsia" w:ascii="MS Gothic" w:hAnsi="MS Gothic" w:eastAsia="MS Gothic" w:cs="MS Gothic"/>
          <w:color w:val="2E74B5"/>
          <w:lang w:eastAsia="zh-CN"/>
        </w:rPr>
        <w:t>率控制、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浏览</w:t>
      </w:r>
      <w:r>
        <w:rPr>
          <w:rFonts w:hint="eastAsia" w:ascii="MS Gothic" w:hAnsi="MS Gothic" w:eastAsia="MS Gothic" w:cs="MS Gothic"/>
          <w:color w:val="2E74B5"/>
          <w:lang w:eastAsia="zh-CN"/>
        </w:rPr>
        <w:t>器指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纹隐</w:t>
      </w:r>
      <w:r>
        <w:rPr>
          <w:rFonts w:hint="eastAsia" w:ascii="MS Gothic" w:hAnsi="MS Gothic" w:eastAsia="MS Gothic" w:cs="MS Gothic"/>
          <w:color w:val="2E74B5"/>
          <w:lang w:eastAsia="zh-CN"/>
        </w:rPr>
        <w:t>藏）、数据清洗（缺失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值处</w:t>
      </w:r>
      <w:r>
        <w:rPr>
          <w:rFonts w:hint="eastAsia" w:ascii="MS Gothic" w:hAnsi="MS Gothic" w:eastAsia="MS Gothic" w:cs="MS Gothic"/>
          <w:color w:val="2E74B5"/>
          <w:lang w:eastAsia="zh-CN"/>
        </w:rPr>
        <w:t>理、格式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标</w:t>
      </w:r>
      <w:r>
        <w:rPr>
          <w:rFonts w:hint="eastAsia" w:ascii="MS Gothic" w:hAnsi="MS Gothic" w:eastAsia="MS Gothic" w:cs="MS Gothic"/>
          <w:color w:val="2E74B5"/>
          <w:lang w:eastAsia="zh-CN"/>
        </w:rPr>
        <w:t>准化、去重）和持久化存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储</w:t>
      </w:r>
      <w:r>
        <w:rPr>
          <w:rFonts w:hint="eastAsia" w:ascii="MS Gothic" w:hAnsi="MS Gothic" w:eastAsia="MS Gothic" w:cs="MS Gothic"/>
          <w:color w:val="2E74B5"/>
          <w:lang w:eastAsia="zh-CN"/>
        </w:rPr>
        <w:t>（</w:t>
      </w:r>
      <w:r>
        <w:rPr>
          <w:color w:val="2E74B5"/>
          <w:lang w:eastAsia="zh-CN"/>
        </w:rPr>
        <w:t>CSV、JSON、SQLite）。</w:t>
      </w:r>
    </w:p>
    <w:p w14:paraId="0DFD7392">
      <w:pPr>
        <w:pStyle w:val="3"/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预</w:t>
      </w:r>
      <w:r>
        <w:rPr>
          <w:rFonts w:hint="eastAsia" w:ascii="MS Gothic" w:hAnsi="MS Gothic" w:eastAsia="MS Gothic" w:cs="MS Gothic"/>
          <w:color w:val="2E74B5"/>
          <w:lang w:eastAsia="zh-CN"/>
        </w:rPr>
        <w:t>期成果：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输</w:t>
      </w:r>
      <w:r>
        <w:rPr>
          <w:rFonts w:hint="eastAsia" w:ascii="MS Gothic" w:hAnsi="MS Gothic" w:eastAsia="MS Gothic" w:cs="MS Gothic"/>
          <w:color w:val="2E74B5"/>
          <w:lang w:eastAsia="zh-CN"/>
        </w:rPr>
        <w:t>出三个可独立运行的</w:t>
      </w:r>
      <w:r>
        <w:rPr>
          <w:color w:val="2E74B5"/>
          <w:lang w:eastAsia="zh-CN"/>
        </w:rPr>
        <w:t xml:space="preserve"> Python 爬虫脚本，以及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对应</w:t>
      </w:r>
      <w:r>
        <w:rPr>
          <w:rFonts w:hint="eastAsia" w:ascii="MS Gothic" w:hAnsi="MS Gothic" w:eastAsia="MS Gothic" w:cs="MS Gothic"/>
          <w:color w:val="2E74B5"/>
          <w:lang w:eastAsia="zh-CN"/>
        </w:rPr>
        <w:t>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结</w:t>
      </w:r>
      <w:r>
        <w:rPr>
          <w:rFonts w:hint="eastAsia" w:ascii="MS Gothic" w:hAnsi="MS Gothic" w:eastAsia="MS Gothic" w:cs="MS Gothic"/>
          <w:color w:val="2E74B5"/>
          <w:lang w:eastAsia="zh-CN"/>
        </w:rPr>
        <w:t>构化数据文件，形成一份涵盖数据采集全流程的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报</w:t>
      </w:r>
      <w:r>
        <w:rPr>
          <w:rFonts w:hint="eastAsia" w:ascii="MS Gothic" w:hAnsi="MS Gothic" w:eastAsia="MS Gothic" w:cs="MS Gothic"/>
          <w:color w:val="2E74B5"/>
          <w:lang w:eastAsia="zh-CN"/>
        </w:rPr>
        <w:t>告。</w:t>
      </w:r>
    </w:p>
    <w:p w14:paraId="4F476C99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1.3 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术栈</w:t>
      </w:r>
    </w:p>
    <w:tbl>
      <w:tblPr>
        <w:tblStyle w:val="32"/>
        <w:tblW w:w="93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7740"/>
      </w:tblGrid>
      <w:tr w14:paraId="2FD493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E0B25">
            <w:pPr>
              <w:pStyle w:val="3"/>
              <w:rPr>
                <w:color w:val="2E74B5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E2A96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技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术</w:t>
            </w:r>
            <w:r>
              <w:rPr>
                <w:color w:val="2E74B5"/>
                <w:lang w:eastAsia="zh-CN"/>
              </w:rPr>
              <w:t xml:space="preserve"> / 工具</w:t>
            </w:r>
          </w:p>
        </w:tc>
      </w:tr>
      <w:tr w14:paraId="7CA657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8089A">
            <w:pPr>
              <w:pStyle w:val="3"/>
              <w:rPr>
                <w:color w:val="2E74B5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编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程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语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EAD2C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Python 3.13</w:t>
            </w:r>
          </w:p>
        </w:tc>
      </w:tr>
      <w:tr w14:paraId="7A5F9C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29BF4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静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态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网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页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爬取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5A2B3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requests、BeautifulSoup4、lxml、fake-useragent</w:t>
            </w:r>
          </w:p>
        </w:tc>
      </w:tr>
      <w:tr w14:paraId="08B12C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A3ED6">
            <w:pPr>
              <w:pStyle w:val="3"/>
              <w:rPr>
                <w:color w:val="2E74B5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动态页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面爬取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9752E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Playwright（Chromium 无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头浏览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器）、</w:t>
            </w:r>
            <w:r>
              <w:rPr>
                <w:color w:val="2E74B5"/>
                <w:lang w:eastAsia="zh-CN"/>
              </w:rPr>
              <w:t xml:space="preserve">Bilibili 直播 API 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拦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截</w:t>
            </w:r>
          </w:p>
        </w:tc>
      </w:tr>
      <w:tr w14:paraId="36155E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8969E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API 接口爬取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6E53E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aiohttp（异步 HTTP）、asyncio（异步 IO）、</w:t>
            </w:r>
            <w:r>
              <w:fldChar w:fldCharType="begin"/>
            </w:r>
            <w:r>
              <w:instrText xml:space="preserve">HYPERLINK "https://asyncio.to/" \t "_blank"</w:instrText>
            </w:r>
            <w:r>
              <w:fldChar w:fldCharType="separate"/>
            </w:r>
            <w:r>
              <w:rPr>
                <w:rStyle w:val="135"/>
                <w:lang w:eastAsia="zh-CN"/>
              </w:rPr>
              <w:t>asyncio.to</w:t>
            </w:r>
            <w:r>
              <w:fldChar w:fldCharType="end"/>
            </w:r>
            <w:r>
              <w:rPr>
                <w:color w:val="2E74B5"/>
                <w:lang w:eastAsia="zh-CN"/>
              </w:rPr>
              <w:t>_thread（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线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程池）</w:t>
            </w:r>
          </w:p>
        </w:tc>
      </w:tr>
      <w:tr w14:paraId="4583E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61374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数据存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53737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CSV（csv 模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块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）、</w:t>
            </w:r>
            <w:r>
              <w:rPr>
                <w:color w:val="2E74B5"/>
                <w:lang w:eastAsia="zh-CN"/>
              </w:rPr>
              <w:t>JSON（json 模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块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）、</w:t>
            </w:r>
            <w:r>
              <w:rPr>
                <w:color w:val="2E74B5"/>
                <w:lang w:eastAsia="zh-CN"/>
              </w:rPr>
              <w:t>SQLite（sqlite3 模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块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）</w:t>
            </w:r>
          </w:p>
        </w:tc>
      </w:tr>
      <w:tr w14:paraId="07485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BE14C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数据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处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F0323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re（正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则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表达式）、</w:t>
            </w:r>
            <w:r>
              <w:rPr>
                <w:color w:val="2E74B5"/>
                <w:lang w:eastAsia="zh-CN"/>
              </w:rPr>
              <w:t>BeautifulSoup（HTML 解析）、列表/集合去重</w:t>
            </w:r>
          </w:p>
        </w:tc>
      </w:tr>
      <w:tr w14:paraId="53375C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5F36D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开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发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89921">
            <w:pPr>
              <w:pStyle w:val="3"/>
              <w:rPr>
                <w:rFonts w:eastAsia="宋体"/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VS Code</w:t>
            </w:r>
          </w:p>
        </w:tc>
      </w:tr>
      <w:tr w14:paraId="3FF23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97DEF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依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赖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0ED73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pip（requirements.txt）</w:t>
            </w:r>
          </w:p>
        </w:tc>
      </w:tr>
      <w:tr w14:paraId="1C81B4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08B1D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日志与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调试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5A682">
            <w:pPr>
              <w:pStyle w:val="3"/>
              <w:rPr>
                <w:color w:val="2E74B5"/>
                <w:lang w:eastAsia="zh-CN"/>
              </w:rPr>
            </w:pPr>
            <w:r>
              <w:rPr>
                <w:color w:val="2E74B5"/>
                <w:lang w:eastAsia="zh-CN"/>
              </w:rPr>
              <w:t>logging 模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块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（双</w:t>
            </w:r>
            <w:r>
              <w:rPr>
                <w:rFonts w:hint="eastAsia" w:ascii="微软雅黑" w:hAnsi="微软雅黑" w:eastAsia="微软雅黑" w:cs="微软雅黑"/>
                <w:color w:val="2E74B5"/>
                <w:lang w:eastAsia="zh-CN"/>
              </w:rPr>
              <w:t>输</w:t>
            </w:r>
            <w:r>
              <w:rPr>
                <w:rFonts w:hint="eastAsia" w:ascii="MS Gothic" w:hAnsi="MS Gothic" w:eastAsia="MS Gothic" w:cs="MS Gothic"/>
                <w:color w:val="2E74B5"/>
                <w:lang w:eastAsia="zh-CN"/>
              </w:rPr>
              <w:t>出：文件</w:t>
            </w:r>
            <w:r>
              <w:rPr>
                <w:color w:val="2E74B5"/>
                <w:lang w:eastAsia="zh-CN"/>
              </w:rPr>
              <w:t xml:space="preserve"> + 控制台）</w:t>
            </w:r>
          </w:p>
        </w:tc>
      </w:tr>
    </w:tbl>
    <w:p w14:paraId="36EEB71B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关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键</w:t>
      </w:r>
      <w:r>
        <w:rPr>
          <w:rFonts w:hint="eastAsia" w:ascii="MS Gothic" w:hAnsi="MS Gothic" w:eastAsia="MS Gothic" w:cs="MS Gothic"/>
          <w:color w:val="2E74B5"/>
          <w:lang w:eastAsia="zh-CN"/>
        </w:rPr>
        <w:t>依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赖</w:t>
      </w:r>
      <w:r>
        <w:rPr>
          <w:rFonts w:hint="eastAsia" w:ascii="MS Gothic" w:hAnsi="MS Gothic" w:eastAsia="MS Gothic" w:cs="MS Gothic"/>
          <w:color w:val="2E74B5"/>
          <w:lang w:eastAsia="zh-CN"/>
        </w:rPr>
        <w:t>包：</w:t>
      </w:r>
    </w:p>
    <w:p w14:paraId="7EF34512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text</w:t>
      </w:r>
    </w:p>
    <w:p w14:paraId="55ADC191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requests&gt;=2.31</w:t>
      </w:r>
    </w:p>
    <w:p w14:paraId="05E7C599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beautifulsoup4&gt;=4.12</w:t>
      </w:r>
    </w:p>
    <w:p w14:paraId="279443F8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lxml&gt;=5.0</w:t>
      </w:r>
    </w:p>
    <w:p w14:paraId="7E003C35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fake-useragent&gt;=1.5</w:t>
      </w:r>
    </w:p>
    <w:p w14:paraId="6A12C984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playwright&gt;=1.45</w:t>
      </w:r>
    </w:p>
    <w:p w14:paraId="6DC9CE5A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aiohttp&gt;=3.9</w:t>
      </w:r>
    </w:p>
    <w:p w14:paraId="71FE4722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二、数据源分析</w:t>
      </w:r>
    </w:p>
    <w:p w14:paraId="42FBC7AE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2.1 数据源一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览</w:t>
      </w:r>
      <w:r>
        <w:rPr>
          <w:rFonts w:hint="eastAsia" w:ascii="MS Gothic" w:hAnsi="MS Gothic" w:eastAsia="MS Gothic" w:cs="MS Gothic"/>
          <w:color w:val="2E74B5"/>
          <w:lang w:eastAsia="zh-CN"/>
        </w:rPr>
        <w:t>表</w:t>
      </w:r>
    </w:p>
    <w:p w14:paraId="50284071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数据源一：</w:t>
      </w:r>
    </w:p>
    <w:p w14:paraId="333D0DE9">
      <w:pPr>
        <w:pStyle w:val="3"/>
        <w:numPr>
          <w:ilvl w:val="0"/>
          <w:numId w:val="7"/>
        </w:numPr>
        <w:rPr>
          <w:color w:val="2E74B5"/>
          <w:lang w:eastAsia="zh-CN"/>
        </w:rPr>
      </w:pPr>
      <w:r>
        <w:rPr>
          <w:color w:val="2E74B5"/>
          <w:lang w:eastAsia="zh-CN"/>
        </w:rPr>
        <w:t>名称：Steam 30天最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热门</w:t>
      </w:r>
      <w:r>
        <w:rPr>
          <w:rFonts w:hint="eastAsia" w:ascii="MS Gothic" w:hAnsi="MS Gothic" w:eastAsia="MS Gothic" w:cs="MS Gothic"/>
          <w:color w:val="2E74B5"/>
          <w:lang w:eastAsia="zh-CN"/>
        </w:rPr>
        <w:t>新品榜</w:t>
      </w:r>
    </w:p>
    <w:p w14:paraId="484B7BD6">
      <w:pPr>
        <w:pStyle w:val="3"/>
        <w:numPr>
          <w:ilvl w:val="0"/>
          <w:numId w:val="7"/>
        </w:numPr>
        <w:rPr>
          <w:color w:val="2E74B5"/>
          <w:lang w:eastAsia="zh-CN"/>
        </w:rPr>
      </w:pPr>
      <w:r>
        <w:rPr>
          <w:color w:val="2E74B5"/>
          <w:lang w:eastAsia="zh-CN"/>
        </w:rPr>
        <w:t>URL：</w:t>
      </w:r>
      <w:r>
        <w:fldChar w:fldCharType="begin"/>
      </w:r>
      <w:r>
        <w:instrText xml:space="preserve">HYPERLINK "https://store.steampowered.com/search/?filter=popularnew&amp;category1=998" \t "_blank"</w:instrText>
      </w:r>
      <w:r>
        <w:fldChar w:fldCharType="separate"/>
      </w:r>
      <w:r>
        <w:rPr>
          <w:rStyle w:val="135"/>
          <w:lang w:eastAsia="zh-CN"/>
        </w:rPr>
        <w:t>https://store.steampowered.com/search/?filter=popularnew&amp;category1=998</w:t>
      </w:r>
      <w:r>
        <w:fldChar w:fldCharType="end"/>
      </w:r>
    </w:p>
    <w:p w14:paraId="12DA9291">
      <w:pPr>
        <w:pStyle w:val="3"/>
        <w:numPr>
          <w:ilvl w:val="0"/>
          <w:numId w:val="7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类</w:t>
      </w:r>
      <w:r>
        <w:rPr>
          <w:rFonts w:hint="eastAsia" w:ascii="MS Gothic" w:hAnsi="MS Gothic" w:eastAsia="MS Gothic" w:cs="MS Gothic"/>
          <w:color w:val="2E74B5"/>
          <w:lang w:eastAsia="zh-CN"/>
        </w:rPr>
        <w:t>型：静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</w:t>
      </w:r>
      <w:r>
        <w:rPr>
          <w:color w:val="2E74B5"/>
          <w:lang w:eastAsia="zh-CN"/>
        </w:rPr>
        <w:t>HTML</w:t>
      </w:r>
    </w:p>
    <w:p w14:paraId="663585A3">
      <w:pPr>
        <w:pStyle w:val="3"/>
        <w:numPr>
          <w:ilvl w:val="0"/>
          <w:numId w:val="7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预</w:t>
      </w:r>
      <w:r>
        <w:rPr>
          <w:rFonts w:hint="eastAsia" w:ascii="MS Gothic" w:hAnsi="MS Gothic" w:eastAsia="MS Gothic" w:cs="MS Gothic"/>
          <w:color w:val="2E74B5"/>
          <w:lang w:eastAsia="zh-CN"/>
        </w:rPr>
        <w:t>估数据量：</w:t>
      </w:r>
      <w:r>
        <w:rPr>
          <w:color w:val="2E74B5"/>
          <w:lang w:eastAsia="zh-CN"/>
        </w:rPr>
        <w:t xml:space="preserve">600 条（6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color w:val="2E74B5"/>
          <w:lang w:eastAsia="zh-CN"/>
        </w:rPr>
        <w:t xml:space="preserve"> × 100 条/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）</w:t>
      </w:r>
    </w:p>
    <w:p w14:paraId="2E54AA90">
      <w:pPr>
        <w:pStyle w:val="3"/>
        <w:numPr>
          <w:ilvl w:val="0"/>
          <w:numId w:val="7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实际</w:t>
      </w:r>
      <w:r>
        <w:rPr>
          <w:rFonts w:hint="eastAsia" w:ascii="MS Gothic" w:hAnsi="MS Gothic" w:eastAsia="MS Gothic" w:cs="MS Gothic"/>
          <w:color w:val="2E74B5"/>
          <w:lang w:eastAsia="zh-CN"/>
        </w:rPr>
        <w:t>采集量：</w:t>
      </w:r>
      <w:r>
        <w:rPr>
          <w:color w:val="2E74B5"/>
          <w:lang w:eastAsia="zh-CN"/>
        </w:rPr>
        <w:t>370 条</w:t>
      </w:r>
    </w:p>
    <w:p w14:paraId="012022D2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数据源二：</w:t>
      </w:r>
    </w:p>
    <w:p w14:paraId="48E470DC">
      <w:pPr>
        <w:pStyle w:val="3"/>
        <w:numPr>
          <w:ilvl w:val="0"/>
          <w:numId w:val="8"/>
        </w:numPr>
        <w:rPr>
          <w:color w:val="2E74B5"/>
          <w:lang w:eastAsia="zh-CN"/>
        </w:rPr>
      </w:pPr>
      <w:r>
        <w:rPr>
          <w:color w:val="2E74B5"/>
          <w:lang w:eastAsia="zh-CN"/>
        </w:rPr>
        <w:t>名称：Bilibili 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直播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观</w:t>
      </w:r>
      <w:r>
        <w:rPr>
          <w:rFonts w:hint="eastAsia" w:ascii="MS Gothic" w:hAnsi="MS Gothic" w:eastAsia="MS Gothic" w:cs="MS Gothic"/>
          <w:color w:val="2E74B5"/>
          <w:lang w:eastAsia="zh-CN"/>
        </w:rPr>
        <w:t>看排行榜</w:t>
      </w:r>
    </w:p>
    <w:p w14:paraId="7ECA85F4">
      <w:pPr>
        <w:pStyle w:val="3"/>
        <w:numPr>
          <w:ilvl w:val="0"/>
          <w:numId w:val="8"/>
        </w:numPr>
        <w:rPr>
          <w:color w:val="2E74B5"/>
          <w:lang w:eastAsia="zh-CN"/>
        </w:rPr>
      </w:pPr>
      <w:r>
        <w:rPr>
          <w:color w:val="2E74B5"/>
          <w:lang w:eastAsia="zh-CN"/>
        </w:rPr>
        <w:t>URL：</w:t>
      </w:r>
      <w:r>
        <w:fldChar w:fldCharType="begin"/>
      </w:r>
      <w:r>
        <w:instrText xml:space="preserve">HYPERLINK "https://live.bilibili.com/all" \t "_blank"</w:instrText>
      </w:r>
      <w:r>
        <w:fldChar w:fldCharType="separate"/>
      </w:r>
      <w:r>
        <w:rPr>
          <w:rStyle w:val="135"/>
          <w:lang w:eastAsia="zh-CN"/>
        </w:rPr>
        <w:t>https://live.bilibili.com/all</w:t>
      </w:r>
      <w:r>
        <w:fldChar w:fldCharType="end"/>
      </w:r>
    </w:p>
    <w:p w14:paraId="3A81EBBC">
      <w:pPr>
        <w:pStyle w:val="3"/>
        <w:numPr>
          <w:ilvl w:val="0"/>
          <w:numId w:val="8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类</w:t>
      </w:r>
      <w:r>
        <w:rPr>
          <w:rFonts w:hint="eastAsia" w:ascii="MS Gothic" w:hAnsi="MS Gothic" w:eastAsia="MS Gothic" w:cs="MS Gothic"/>
          <w:color w:val="2E74B5"/>
          <w:lang w:eastAsia="zh-CN"/>
        </w:rPr>
        <w:t>型：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动态</w:t>
      </w:r>
      <w:r>
        <w:rPr>
          <w:rFonts w:hint="eastAsia" w:ascii="MS Gothic" w:hAnsi="MS Gothic" w:eastAsia="MS Gothic" w:cs="MS Gothic"/>
          <w:color w:val="2E74B5"/>
          <w:lang w:eastAsia="zh-CN"/>
        </w:rPr>
        <w:t>渲染</w:t>
      </w:r>
    </w:p>
    <w:p w14:paraId="253D5C25">
      <w:pPr>
        <w:pStyle w:val="3"/>
        <w:numPr>
          <w:ilvl w:val="0"/>
          <w:numId w:val="8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预</w:t>
      </w:r>
      <w:r>
        <w:rPr>
          <w:rFonts w:hint="eastAsia" w:ascii="MS Gothic" w:hAnsi="MS Gothic" w:eastAsia="MS Gothic" w:cs="MS Gothic"/>
          <w:color w:val="2E74B5"/>
          <w:lang w:eastAsia="zh-CN"/>
        </w:rPr>
        <w:t>估数据量：</w:t>
      </w:r>
      <w:r>
        <w:rPr>
          <w:color w:val="2E74B5"/>
          <w:lang w:eastAsia="zh-CN"/>
        </w:rPr>
        <w:t>400+ 个游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分区</w:t>
      </w:r>
    </w:p>
    <w:p w14:paraId="3E04D0E8">
      <w:pPr>
        <w:pStyle w:val="3"/>
        <w:numPr>
          <w:ilvl w:val="0"/>
          <w:numId w:val="8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实际</w:t>
      </w:r>
      <w:r>
        <w:rPr>
          <w:rFonts w:hint="eastAsia" w:ascii="MS Gothic" w:hAnsi="MS Gothic" w:eastAsia="MS Gothic" w:cs="MS Gothic"/>
          <w:color w:val="2E74B5"/>
          <w:lang w:eastAsia="zh-CN"/>
        </w:rPr>
        <w:t>采集量：</w:t>
      </w:r>
      <w:r>
        <w:rPr>
          <w:color w:val="2E74B5"/>
          <w:lang w:eastAsia="zh-CN"/>
        </w:rPr>
        <w:t>422 个游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分区</w:t>
      </w:r>
    </w:p>
    <w:p w14:paraId="59CF2979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数据源三：</w:t>
      </w:r>
    </w:p>
    <w:p w14:paraId="7B76F4F3">
      <w:pPr>
        <w:pStyle w:val="3"/>
        <w:numPr>
          <w:ilvl w:val="0"/>
          <w:numId w:val="9"/>
        </w:numPr>
        <w:rPr>
          <w:color w:val="2E74B5"/>
          <w:lang w:eastAsia="zh-CN"/>
        </w:rPr>
      </w:pPr>
      <w:r>
        <w:rPr>
          <w:color w:val="2E74B5"/>
          <w:lang w:eastAsia="zh-CN"/>
        </w:rPr>
        <w:t>名称：Steam 商店 API（游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戏</w:t>
      </w:r>
      <w:r>
        <w:rPr>
          <w:rFonts w:hint="eastAsia" w:ascii="MS Gothic" w:hAnsi="MS Gothic" w:eastAsia="MS Gothic" w:cs="MS Gothic"/>
          <w:color w:val="2E74B5"/>
          <w:lang w:eastAsia="zh-CN"/>
        </w:rPr>
        <w:t>列表</w:t>
      </w:r>
      <w:r>
        <w:rPr>
          <w:color w:val="2E74B5"/>
          <w:lang w:eastAsia="zh-CN"/>
        </w:rPr>
        <w:t xml:space="preserve"> +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详</w:t>
      </w:r>
      <w:r>
        <w:rPr>
          <w:rFonts w:hint="eastAsia" w:ascii="MS Gothic" w:hAnsi="MS Gothic" w:eastAsia="MS Gothic" w:cs="MS Gothic"/>
          <w:color w:val="2E74B5"/>
          <w:lang w:eastAsia="zh-CN"/>
        </w:rPr>
        <w:t>情，无需</w:t>
      </w:r>
      <w:r>
        <w:rPr>
          <w:color w:val="2E74B5"/>
          <w:lang w:eastAsia="zh-CN"/>
        </w:rPr>
        <w:t xml:space="preserve"> API Key）</w:t>
      </w:r>
    </w:p>
    <w:p w14:paraId="1DA000FF">
      <w:pPr>
        <w:pStyle w:val="3"/>
        <w:numPr>
          <w:ilvl w:val="0"/>
          <w:numId w:val="9"/>
        </w:numPr>
        <w:rPr>
          <w:color w:val="2E74B5"/>
          <w:lang w:eastAsia="zh-CN"/>
        </w:rPr>
      </w:pPr>
      <w:r>
        <w:rPr>
          <w:color w:val="2E74B5"/>
          <w:lang w:eastAsia="zh-CN"/>
        </w:rPr>
        <w:t>URL：</w:t>
      </w:r>
      <w:r>
        <w:fldChar w:fldCharType="begin"/>
      </w:r>
      <w:r>
        <w:instrText xml:space="preserve">HYPERLINK "https://store.steampowered.com/search/" \t "_blank"</w:instrText>
      </w:r>
      <w:r>
        <w:fldChar w:fldCharType="separate"/>
      </w:r>
      <w:r>
        <w:rPr>
          <w:rStyle w:val="135"/>
          <w:lang w:eastAsia="zh-CN"/>
        </w:rPr>
        <w:t>https://store.steampowered.com/search/</w:t>
      </w:r>
      <w:r>
        <w:fldChar w:fldCharType="end"/>
      </w:r>
      <w:r>
        <w:rPr>
          <w:color w:val="2E74B5"/>
          <w:lang w:eastAsia="zh-CN"/>
        </w:rPr>
        <w:t> + </w:t>
      </w:r>
      <w:r>
        <w:fldChar w:fldCharType="begin"/>
      </w:r>
      <w:r>
        <w:instrText xml:space="preserve"> HYPERLINK "https://store.steampowered.com/api/appdetails" \t "_blank" </w:instrText>
      </w:r>
      <w:r>
        <w:fldChar w:fldCharType="separate"/>
      </w:r>
      <w:r>
        <w:rPr>
          <w:rStyle w:val="135"/>
          <w:lang w:eastAsia="zh-CN"/>
        </w:rPr>
        <w:t>https://store.steampowered.com/api/appdetails</w:t>
      </w:r>
      <w:r>
        <w:rPr>
          <w:rStyle w:val="135"/>
          <w:lang w:eastAsia="zh-CN"/>
        </w:rPr>
        <w:fldChar w:fldCharType="end"/>
      </w:r>
    </w:p>
    <w:p w14:paraId="1E52EDB6">
      <w:pPr>
        <w:pStyle w:val="3"/>
        <w:numPr>
          <w:ilvl w:val="0"/>
          <w:numId w:val="9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类</w:t>
      </w:r>
      <w:r>
        <w:rPr>
          <w:rFonts w:hint="eastAsia" w:ascii="MS Gothic" w:hAnsi="MS Gothic" w:eastAsia="MS Gothic" w:cs="MS Gothic"/>
          <w:color w:val="2E74B5"/>
          <w:lang w:eastAsia="zh-CN"/>
        </w:rPr>
        <w:t>型：</w:t>
      </w:r>
      <w:r>
        <w:rPr>
          <w:color w:val="2E74B5"/>
          <w:lang w:eastAsia="zh-CN"/>
        </w:rPr>
        <w:t>API接口</w:t>
      </w:r>
    </w:p>
    <w:p w14:paraId="6E7625FF">
      <w:pPr>
        <w:pStyle w:val="3"/>
        <w:numPr>
          <w:ilvl w:val="0"/>
          <w:numId w:val="9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预</w:t>
      </w:r>
      <w:r>
        <w:rPr>
          <w:rFonts w:hint="eastAsia" w:ascii="MS Gothic" w:hAnsi="MS Gothic" w:eastAsia="MS Gothic" w:cs="MS Gothic"/>
          <w:color w:val="2E74B5"/>
          <w:lang w:eastAsia="zh-CN"/>
        </w:rPr>
        <w:t>估数据量：</w:t>
      </w:r>
      <w:r>
        <w:rPr>
          <w:color w:val="2E74B5"/>
          <w:lang w:eastAsia="zh-CN"/>
        </w:rPr>
        <w:t xml:space="preserve">500 条（5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color w:val="2E74B5"/>
          <w:lang w:eastAsia="zh-CN"/>
        </w:rPr>
        <w:t xml:space="preserve"> × 100 条/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）</w:t>
      </w:r>
    </w:p>
    <w:p w14:paraId="459CA165">
      <w:pPr>
        <w:pStyle w:val="3"/>
        <w:numPr>
          <w:ilvl w:val="0"/>
          <w:numId w:val="9"/>
        </w:numPr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实际</w:t>
      </w:r>
      <w:r>
        <w:rPr>
          <w:rFonts w:hint="eastAsia" w:ascii="MS Gothic" w:hAnsi="MS Gothic" w:eastAsia="MS Gothic" w:cs="MS Gothic"/>
          <w:color w:val="2E74B5"/>
          <w:lang w:eastAsia="zh-CN"/>
        </w:rPr>
        <w:t>采集量：</w:t>
      </w:r>
      <w:r>
        <w:rPr>
          <w:color w:val="2E74B5"/>
          <w:lang w:eastAsia="zh-CN"/>
        </w:rPr>
        <w:t>400 条基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础</w:t>
      </w:r>
      <w:r>
        <w:rPr>
          <w:rFonts w:hint="eastAsia" w:ascii="MS Gothic" w:hAnsi="MS Gothic" w:eastAsia="MS Gothic" w:cs="MS Gothic"/>
          <w:color w:val="2E74B5"/>
          <w:lang w:eastAsia="zh-CN"/>
        </w:rPr>
        <w:t>信息</w:t>
      </w:r>
      <w:r>
        <w:rPr>
          <w:color w:val="2E74B5"/>
          <w:lang w:eastAsia="zh-CN"/>
        </w:rPr>
        <w:t xml:space="preserve"> + 50 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详细</w:t>
      </w:r>
      <w:r>
        <w:rPr>
          <w:rFonts w:hint="eastAsia" w:ascii="MS Gothic" w:hAnsi="MS Gothic" w:eastAsia="MS Gothic" w:cs="MS Gothic"/>
          <w:color w:val="2E74B5"/>
          <w:lang w:eastAsia="zh-CN"/>
        </w:rPr>
        <w:t>属性</w:t>
      </w:r>
    </w:p>
    <w:p w14:paraId="24E87FFA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2.2 反爬分析</w:t>
      </w:r>
    </w:p>
    <w:p w14:paraId="06825CF6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本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项</w:t>
      </w:r>
      <w:r>
        <w:rPr>
          <w:rFonts w:hint="eastAsia" w:ascii="MS Gothic" w:hAnsi="MS Gothic" w:eastAsia="MS Gothic" w:cs="MS Gothic"/>
          <w:color w:val="2E74B5"/>
          <w:lang w:eastAsia="zh-CN"/>
        </w:rPr>
        <w:t>目的三个数据源在反爬虫策略上各有特点，以下逐源分析并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给</w:t>
      </w:r>
      <w:r>
        <w:rPr>
          <w:rFonts w:hint="eastAsia" w:ascii="MS Gothic" w:hAnsi="MS Gothic" w:eastAsia="MS Gothic" w:cs="MS Gothic"/>
          <w:color w:val="2E74B5"/>
          <w:lang w:eastAsia="zh-CN"/>
        </w:rPr>
        <w:t>出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应对</w:t>
      </w:r>
      <w:r>
        <w:rPr>
          <w:rFonts w:hint="eastAsia" w:ascii="MS Gothic" w:hAnsi="MS Gothic" w:eastAsia="MS Gothic" w:cs="MS Gothic"/>
          <w:color w:val="2E74B5"/>
          <w:lang w:eastAsia="zh-CN"/>
        </w:rPr>
        <w:t>方案。</w:t>
      </w:r>
    </w:p>
    <w:p w14:paraId="5234F340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数据源一（Steam 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态页</w:t>
      </w:r>
      <w:r>
        <w:rPr>
          <w:rFonts w:hint="eastAsia" w:ascii="MS Gothic" w:hAnsi="MS Gothic" w:eastAsia="MS Gothic" w:cs="MS Gothic"/>
          <w:color w:val="2E74B5"/>
          <w:lang w:eastAsia="zh-CN"/>
        </w:rPr>
        <w:t>面）的反爬与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应对</w:t>
      </w:r>
    </w:p>
    <w:p w14:paraId="5464CCB2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Steam 商店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对频</w:t>
      </w:r>
      <w:r>
        <w:rPr>
          <w:rFonts w:hint="eastAsia" w:ascii="MS Gothic" w:hAnsi="MS Gothic" w:eastAsia="MS Gothic" w:cs="MS Gothic"/>
          <w:color w:val="2E74B5"/>
          <w:lang w:eastAsia="zh-CN"/>
        </w:rPr>
        <w:t>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求有基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础</w:t>
      </w:r>
      <w:r>
        <w:rPr>
          <w:rFonts w:hint="eastAsia" w:ascii="MS Gothic" w:hAnsi="MS Gothic" w:eastAsia="MS Gothic" w:cs="MS Gothic"/>
          <w:color w:val="2E74B5"/>
          <w:lang w:eastAsia="zh-CN"/>
        </w:rPr>
        <w:t>的速率限制（</w:t>
      </w:r>
      <w:r>
        <w:rPr>
          <w:color w:val="2E74B5"/>
          <w:lang w:eastAsia="zh-CN"/>
        </w:rPr>
        <w:t>Rate Limiting），其主要反爬手段包括：（1）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头</w:t>
      </w:r>
      <w:r>
        <w:rPr>
          <w:rFonts w:hint="eastAsia" w:ascii="MS Gothic" w:hAnsi="MS Gothic" w:eastAsia="MS Gothic" w:cs="MS Gothic"/>
          <w:color w:val="2E74B5"/>
          <w:lang w:eastAsia="zh-CN"/>
        </w:rPr>
        <w:t>中是否缺少合法的</w:t>
      </w:r>
      <w:r>
        <w:rPr>
          <w:color w:val="2E74B5"/>
          <w:lang w:eastAsia="zh-CN"/>
        </w:rPr>
        <w:t xml:space="preserve"> User-Agent 和 Referer，若缺失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则</w:t>
      </w:r>
      <w:r>
        <w:rPr>
          <w:rFonts w:hint="eastAsia" w:ascii="MS Gothic" w:hAnsi="MS Gothic" w:eastAsia="MS Gothic" w:cs="MS Gothic"/>
          <w:color w:val="2E74B5"/>
          <w:lang w:eastAsia="zh-CN"/>
        </w:rPr>
        <w:t>返回空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面或重定向到首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；（</w:t>
      </w:r>
      <w:r>
        <w:rPr>
          <w:color w:val="2E74B5"/>
          <w:lang w:eastAsia="zh-CN"/>
        </w:rPr>
        <w:t>2）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同一</w:t>
      </w:r>
      <w:r>
        <w:rPr>
          <w:color w:val="2E74B5"/>
          <w:lang w:eastAsia="zh-CN"/>
        </w:rPr>
        <w:t xml:space="preserve"> IP 的短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时间</w:t>
      </w:r>
      <w:r>
        <w:rPr>
          <w:rFonts w:hint="eastAsia" w:ascii="MS Gothic" w:hAnsi="MS Gothic" w:eastAsia="MS Gothic" w:cs="MS Gothic"/>
          <w:color w:val="2E74B5"/>
          <w:lang w:eastAsia="zh-CN"/>
        </w:rPr>
        <w:t>高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频请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</w:t>
      </w:r>
      <w:r>
        <w:rPr>
          <w:rFonts w:hint="eastAsia" w:ascii="MS Gothic" w:hAnsi="MS Gothic" w:eastAsia="MS Gothic" w:cs="MS Gothic"/>
          <w:color w:val="2E74B5"/>
          <w:lang w:eastAsia="zh-CN"/>
        </w:rPr>
        <w:t>施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临时</w:t>
      </w:r>
      <w:r>
        <w:rPr>
          <w:rFonts w:hint="eastAsia" w:ascii="MS Gothic" w:hAnsi="MS Gothic" w:eastAsia="MS Gothic" w:cs="MS Gothic"/>
          <w:color w:val="2E74B5"/>
          <w:lang w:eastAsia="zh-CN"/>
        </w:rPr>
        <w:t>封禁，表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现为连</w:t>
      </w:r>
      <w:r>
        <w:rPr>
          <w:rFonts w:hint="eastAsia" w:ascii="MS Gothic" w:hAnsi="MS Gothic" w:eastAsia="MS Gothic" w:cs="MS Gothic"/>
          <w:color w:val="2E74B5"/>
          <w:lang w:eastAsia="zh-CN"/>
        </w:rPr>
        <w:t>接超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</w:t>
      </w:r>
      <w:r>
        <w:rPr>
          <w:rFonts w:hint="eastAsia" w:ascii="MS Gothic" w:hAnsi="MS Gothic" w:eastAsia="MS Gothic" w:cs="MS Gothic"/>
          <w:color w:val="2E74B5"/>
          <w:lang w:eastAsia="zh-CN"/>
        </w:rPr>
        <w:t>或返回</w:t>
      </w:r>
      <w:r>
        <w:rPr>
          <w:color w:val="2E74B5"/>
          <w:lang w:eastAsia="zh-CN"/>
        </w:rPr>
        <w:t xml:space="preserve"> 429 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态码</w:t>
      </w:r>
      <w:r>
        <w:rPr>
          <w:rFonts w:hint="eastAsia" w:ascii="MS Gothic" w:hAnsi="MS Gothic" w:eastAsia="MS Gothic" w:cs="MS Gothic"/>
          <w:color w:val="2E74B5"/>
          <w:lang w:eastAsia="zh-CN"/>
        </w:rPr>
        <w:t>；（</w:t>
      </w:r>
      <w:r>
        <w:rPr>
          <w:color w:val="2E74B5"/>
          <w:lang w:eastAsia="zh-CN"/>
        </w:rPr>
        <w:t xml:space="preserve">3）部分 CDN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节</w:t>
      </w:r>
      <w:r>
        <w:rPr>
          <w:rFonts w:hint="eastAsia" w:ascii="MS Gothic" w:hAnsi="MS Gothic" w:eastAsia="MS Gothic" w:cs="MS Gothic"/>
          <w:color w:val="2E74B5"/>
          <w:lang w:eastAsia="zh-CN"/>
        </w:rPr>
        <w:t>点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中国的网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络连</w:t>
      </w:r>
      <w:r>
        <w:rPr>
          <w:rFonts w:hint="eastAsia" w:ascii="MS Gothic" w:hAnsi="MS Gothic" w:eastAsia="MS Gothic" w:cs="MS Gothic"/>
          <w:color w:val="2E74B5"/>
          <w:lang w:eastAsia="zh-CN"/>
        </w:rPr>
        <w:t>接存在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间</w:t>
      </w:r>
      <w:r>
        <w:rPr>
          <w:rFonts w:hint="eastAsia" w:ascii="MS Gothic" w:hAnsi="MS Gothic" w:eastAsia="MS Gothic" w:cs="MS Gothic"/>
          <w:color w:val="2E74B5"/>
          <w:lang w:eastAsia="zh-CN"/>
        </w:rPr>
        <w:t>歇性阻断。</w:t>
      </w:r>
    </w:p>
    <w:p w14:paraId="3A0D9877">
      <w:pPr>
        <w:pStyle w:val="3"/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应对</w:t>
      </w:r>
      <w:r>
        <w:rPr>
          <w:rFonts w:hint="eastAsia" w:ascii="MS Gothic" w:hAnsi="MS Gothic" w:eastAsia="MS Gothic" w:cs="MS Gothic"/>
          <w:color w:val="2E74B5"/>
          <w:lang w:eastAsia="zh-CN"/>
        </w:rPr>
        <w:t>方案：使用</w:t>
      </w:r>
      <w:r>
        <w:rPr>
          <w:color w:val="2E74B5"/>
          <w:lang w:eastAsia="zh-CN"/>
        </w:rPr>
        <w:t xml:space="preserve"> fake-useragent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库</w:t>
      </w:r>
      <w:r>
        <w:rPr>
          <w:rFonts w:hint="eastAsia" w:ascii="MS Gothic" w:hAnsi="MS Gothic" w:eastAsia="MS Gothic" w:cs="MS Gothic"/>
          <w:color w:val="2E74B5"/>
          <w:lang w:eastAsia="zh-CN"/>
        </w:rPr>
        <w:t>在每次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</w:t>
      </w:r>
      <w:r>
        <w:rPr>
          <w:rFonts w:hint="eastAsia" w:ascii="MS Gothic" w:hAnsi="MS Gothic" w:eastAsia="MS Gothic" w:cs="MS Gothic"/>
          <w:color w:val="2E74B5"/>
          <w:lang w:eastAsia="zh-CN"/>
        </w:rPr>
        <w:t>随机切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换</w:t>
      </w:r>
      <w:r>
        <w:rPr>
          <w:color w:val="2E74B5"/>
          <w:lang w:eastAsia="zh-CN"/>
        </w:rPr>
        <w:t xml:space="preserve"> User-Agent，模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拟</w:t>
      </w:r>
      <w:r>
        <w:rPr>
          <w:rFonts w:hint="eastAsia" w:ascii="MS Gothic" w:hAnsi="MS Gothic" w:eastAsia="MS Gothic" w:cs="MS Gothic"/>
          <w:color w:val="2E74B5"/>
          <w:lang w:eastAsia="zh-CN"/>
        </w:rPr>
        <w:t>不同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浏览</w:t>
      </w:r>
      <w:r>
        <w:rPr>
          <w:rFonts w:hint="eastAsia" w:ascii="MS Gothic" w:hAnsi="MS Gothic" w:eastAsia="MS Gothic" w:cs="MS Gothic"/>
          <w:color w:val="2E74B5"/>
          <w:lang w:eastAsia="zh-CN"/>
        </w:rPr>
        <w:t>器和操作系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统</w:t>
      </w:r>
      <w:r>
        <w:rPr>
          <w:rFonts w:hint="eastAsia" w:ascii="MS Gothic" w:hAnsi="MS Gothic" w:eastAsia="MS Gothic" w:cs="MS Gothic"/>
          <w:color w:val="2E74B5"/>
          <w:lang w:eastAsia="zh-CN"/>
        </w:rPr>
        <w:t>的正常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访问</w:t>
      </w:r>
      <w:r>
        <w:rPr>
          <w:rFonts w:hint="eastAsia" w:ascii="MS Gothic" w:hAnsi="MS Gothic" w:eastAsia="MS Gothic" w:cs="MS Gothic"/>
          <w:color w:val="2E74B5"/>
          <w:lang w:eastAsia="zh-CN"/>
        </w:rPr>
        <w:t>；在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头</w:t>
      </w:r>
      <w:r>
        <w:rPr>
          <w:rFonts w:hint="eastAsia" w:ascii="MS Gothic" w:hAnsi="MS Gothic" w:eastAsia="MS Gothic" w:cs="MS Gothic"/>
          <w:color w:val="2E74B5"/>
          <w:lang w:eastAsia="zh-CN"/>
        </w:rPr>
        <w:t>中添加</w:t>
      </w:r>
      <w:r>
        <w:rPr>
          <w:color w:val="2E74B5"/>
          <w:lang w:eastAsia="zh-CN"/>
        </w:rPr>
        <w:t xml:space="preserve"> Referer: </w:t>
      </w:r>
      <w:r>
        <w:fldChar w:fldCharType="begin"/>
      </w:r>
      <w:r>
        <w:instrText xml:space="preserve"> HYPERLINK "https://store.steampowered.com/" \t "_blank" </w:instrText>
      </w:r>
      <w:r>
        <w:fldChar w:fldCharType="separate"/>
      </w:r>
      <w:r>
        <w:rPr>
          <w:rStyle w:val="135"/>
          <w:lang w:eastAsia="zh-CN"/>
        </w:rPr>
        <w:t>https://store.steampowered.com/</w:t>
      </w:r>
      <w:r>
        <w:rPr>
          <w:rStyle w:val="135"/>
          <w:lang w:eastAsia="zh-CN"/>
        </w:rPr>
        <w:fldChar w:fldCharType="end"/>
      </w:r>
      <w:r>
        <w:rPr>
          <w:color w:val="2E74B5"/>
          <w:lang w:eastAsia="zh-CN"/>
        </w:rPr>
        <w:t> 表明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求来源合理；每次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执</w:t>
      </w:r>
      <w:r>
        <w:rPr>
          <w:rFonts w:hint="eastAsia" w:ascii="MS Gothic" w:hAnsi="MS Gothic" w:eastAsia="MS Gothic" w:cs="MS Gothic"/>
          <w:color w:val="2E74B5"/>
          <w:lang w:eastAsia="zh-CN"/>
        </w:rPr>
        <w:t>行</w:t>
      </w:r>
      <w:r>
        <w:rPr>
          <w:color w:val="2E74B5"/>
          <w:lang w:eastAsia="zh-CN"/>
        </w:rPr>
        <w:t xml:space="preserve"> time.sleep(random.uniform(1, 3))，将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间</w:t>
      </w:r>
      <w:r>
        <w:rPr>
          <w:rFonts w:hint="eastAsia" w:ascii="MS Gothic" w:hAnsi="MS Gothic" w:eastAsia="MS Gothic" w:cs="MS Gothic"/>
          <w:color w:val="2E74B5"/>
          <w:lang w:eastAsia="zh-CN"/>
        </w:rPr>
        <w:t>隔随机化在</w:t>
      </w:r>
      <w:r>
        <w:rPr>
          <w:color w:val="2E74B5"/>
          <w:lang w:eastAsia="zh-CN"/>
        </w:rPr>
        <w:t xml:space="preserve"> 1~3 秒之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间</w:t>
      </w:r>
      <w:r>
        <w:rPr>
          <w:rFonts w:hint="eastAsia" w:ascii="MS Gothic" w:hAnsi="MS Gothic" w:eastAsia="MS Gothic" w:cs="MS Gothic"/>
          <w:color w:val="2E74B5"/>
          <w:lang w:eastAsia="zh-CN"/>
        </w:rPr>
        <w:t>，避免触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发频</w:t>
      </w:r>
      <w:r>
        <w:rPr>
          <w:rFonts w:hint="eastAsia" w:ascii="MS Gothic" w:hAnsi="MS Gothic" w:eastAsia="MS Gothic" w:cs="MS Gothic"/>
          <w:color w:val="2E74B5"/>
          <w:lang w:eastAsia="zh-CN"/>
        </w:rPr>
        <w:t>率限制；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设</w:t>
      </w:r>
      <w:r>
        <w:rPr>
          <w:rFonts w:hint="eastAsia" w:ascii="MS Gothic" w:hAnsi="MS Gothic" w:eastAsia="MS Gothic" w:cs="MS Gothic"/>
          <w:color w:val="2E74B5"/>
          <w:lang w:eastAsia="zh-CN"/>
        </w:rPr>
        <w:t>置</w:t>
      </w:r>
      <w:r>
        <w:rPr>
          <w:color w:val="2E74B5"/>
          <w:lang w:eastAsia="zh-CN"/>
        </w:rPr>
        <w:t xml:space="preserve"> timeout=10 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实现</w:t>
      </w:r>
      <w:r>
        <w:rPr>
          <w:rFonts w:hint="eastAsia" w:ascii="MS Gothic" w:hAnsi="MS Gothic" w:eastAsia="MS Gothic" w:cs="MS Gothic"/>
          <w:color w:val="2E74B5"/>
          <w:lang w:eastAsia="zh-CN"/>
        </w:rPr>
        <w:t>最多</w:t>
      </w:r>
      <w:r>
        <w:rPr>
          <w:color w:val="2E74B5"/>
          <w:lang w:eastAsia="zh-CN"/>
        </w:rPr>
        <w:t xml:space="preserve"> 3 次重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试</w:t>
      </w:r>
      <w:r>
        <w:rPr>
          <w:rFonts w:hint="eastAsia" w:ascii="MS Gothic" w:hAnsi="MS Gothic" w:eastAsia="MS Gothic" w:cs="MS Gothic"/>
          <w:color w:val="2E74B5"/>
          <w:lang w:eastAsia="zh-CN"/>
        </w:rPr>
        <w:t>机制，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网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络</w:t>
      </w:r>
      <w:r>
        <w:rPr>
          <w:rFonts w:hint="eastAsia" w:ascii="MS Gothic" w:hAnsi="MS Gothic" w:eastAsia="MS Gothic" w:cs="MS Gothic"/>
          <w:color w:val="2E74B5"/>
          <w:lang w:eastAsia="zh-CN"/>
        </w:rPr>
        <w:t>超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时进</w:t>
      </w:r>
      <w:r>
        <w:rPr>
          <w:rFonts w:hint="eastAsia" w:ascii="MS Gothic" w:hAnsi="MS Gothic" w:eastAsia="MS Gothic" w:cs="MS Gothic"/>
          <w:color w:val="2E74B5"/>
          <w:lang w:eastAsia="zh-CN"/>
        </w:rPr>
        <w:t>行容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错处</w:t>
      </w:r>
      <w:r>
        <w:rPr>
          <w:rFonts w:hint="eastAsia" w:ascii="MS Gothic" w:hAnsi="MS Gothic" w:eastAsia="MS Gothic" w:cs="MS Gothic"/>
          <w:color w:val="2E74B5"/>
          <w:lang w:eastAsia="zh-CN"/>
        </w:rPr>
        <w:t>理；使用</w:t>
      </w:r>
      <w:r>
        <w:rPr>
          <w:color w:val="2E74B5"/>
          <w:lang w:eastAsia="zh-CN"/>
        </w:rPr>
        <w:t xml:space="preserve"> requests.Session 复用 TCP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接，减少</w:t>
      </w:r>
      <w:r>
        <w:rPr>
          <w:color w:val="2E74B5"/>
          <w:lang w:eastAsia="zh-CN"/>
        </w:rPr>
        <w:t xml:space="preserve"> SSL 握手开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销</w:t>
      </w:r>
      <w:r>
        <w:rPr>
          <w:rFonts w:hint="eastAsia" w:ascii="MS Gothic" w:hAnsi="MS Gothic" w:eastAsia="MS Gothic" w:cs="MS Gothic"/>
          <w:color w:val="2E74B5"/>
          <w:lang w:eastAsia="zh-CN"/>
        </w:rPr>
        <w:t>。</w:t>
      </w:r>
    </w:p>
    <w:p w14:paraId="369ED1DE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 xml:space="preserve">数据源二（Bilibili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动态页</w:t>
      </w:r>
      <w:r>
        <w:rPr>
          <w:rFonts w:hint="eastAsia" w:ascii="MS Gothic" w:hAnsi="MS Gothic" w:eastAsia="MS Gothic" w:cs="MS Gothic"/>
          <w:color w:val="2E74B5"/>
          <w:lang w:eastAsia="zh-CN"/>
        </w:rPr>
        <w:t>面）的反爬与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应对</w:t>
      </w:r>
    </w:p>
    <w:p w14:paraId="05E5F3D0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B 站作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rFonts w:hint="eastAsia" w:ascii="MS Gothic" w:hAnsi="MS Gothic" w:eastAsia="MS Gothic" w:cs="MS Gothic"/>
          <w:color w:val="2E74B5"/>
          <w:lang w:eastAsia="zh-CN"/>
        </w:rPr>
        <w:t>国内大型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视频</w:t>
      </w:r>
      <w:r>
        <w:rPr>
          <w:rFonts w:hint="eastAsia" w:ascii="MS Gothic" w:hAnsi="MS Gothic" w:eastAsia="MS Gothic" w:cs="MS Gothic"/>
          <w:color w:val="2E74B5"/>
          <w:lang w:eastAsia="zh-CN"/>
        </w:rPr>
        <w:t>平台，其反爬措施相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完善：（</w:t>
      </w:r>
      <w:r>
        <w:rPr>
          <w:color w:val="2E74B5"/>
          <w:lang w:eastAsia="zh-CN"/>
        </w:rPr>
        <w:t>1）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color w:val="2E74B5"/>
          <w:lang w:eastAsia="zh-CN"/>
        </w:rPr>
        <w:t xml:space="preserve"> React/Vue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单页应</w:t>
      </w:r>
      <w:r>
        <w:rPr>
          <w:rFonts w:hint="eastAsia" w:ascii="MS Gothic" w:hAnsi="MS Gothic" w:eastAsia="MS Gothic" w:cs="MS Gothic"/>
          <w:color w:val="2E74B5"/>
          <w:lang w:eastAsia="zh-CN"/>
        </w:rPr>
        <w:t>用，所有数据通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</w:t>
      </w:r>
      <w:r>
        <w:rPr>
          <w:color w:val="2E74B5"/>
          <w:lang w:eastAsia="zh-CN"/>
        </w:rPr>
        <w:t xml:space="preserve"> XHR/Fetch 异步加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载</w:t>
      </w:r>
      <w:r>
        <w:rPr>
          <w:rFonts w:hint="eastAsia" w:ascii="MS Gothic" w:hAnsi="MS Gothic" w:eastAsia="MS Gothic" w:cs="MS Gothic"/>
          <w:color w:val="2E74B5"/>
          <w:lang w:eastAsia="zh-CN"/>
        </w:rPr>
        <w:t>，直接</w:t>
      </w:r>
      <w:r>
        <w:rPr>
          <w:color w:val="2E74B5"/>
          <w:lang w:eastAsia="zh-CN"/>
        </w:rPr>
        <w:t xml:space="preserve"> GET 只能拿到空壳 HTML；（2）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</w:t>
      </w:r>
      <w:r>
        <w:rPr>
          <w:color w:val="2E74B5"/>
          <w:lang w:eastAsia="zh-CN"/>
        </w:rPr>
        <w:t xml:space="preserve"> navigator.webdriver 属性，若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color w:val="2E74B5"/>
          <w:lang w:eastAsia="zh-CN"/>
        </w:rPr>
        <w:t xml:space="preserve"> true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则</w:t>
      </w:r>
      <w:r>
        <w:rPr>
          <w:rFonts w:hint="eastAsia" w:ascii="MS Gothic" w:hAnsi="MS Gothic" w:eastAsia="MS Gothic" w:cs="MS Gothic"/>
          <w:color w:val="2E74B5"/>
          <w:lang w:eastAsia="zh-CN"/>
        </w:rPr>
        <w:t>判定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rFonts w:hint="eastAsia" w:ascii="MS Gothic" w:hAnsi="MS Gothic" w:eastAsia="MS Gothic" w:cs="MS Gothic"/>
          <w:color w:val="2E74B5"/>
          <w:lang w:eastAsia="zh-CN"/>
        </w:rPr>
        <w:t>自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</w:t>
      </w:r>
      <w:r>
        <w:rPr>
          <w:rFonts w:hint="eastAsia" w:ascii="MS Gothic" w:hAnsi="MS Gothic" w:eastAsia="MS Gothic" w:cs="MS Gothic"/>
          <w:color w:val="2E74B5"/>
          <w:lang w:eastAsia="zh-CN"/>
        </w:rPr>
        <w:t>化工具；（</w:t>
      </w:r>
      <w:r>
        <w:rPr>
          <w:color w:val="2E74B5"/>
          <w:lang w:eastAsia="zh-CN"/>
        </w:rPr>
        <w:t>3）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</w:t>
      </w:r>
      <w:r>
        <w:rPr>
          <w:color w:val="2E74B5"/>
          <w:lang w:eastAsia="zh-CN"/>
        </w:rPr>
        <w:t xml:space="preserve"> Chrome DevTools Protocol 相关特征（如 window.chrome.runtime）；（4）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对纯</w:t>
      </w:r>
      <w:r>
        <w:rPr>
          <w:color w:val="2E74B5"/>
          <w:lang w:eastAsia="zh-CN"/>
        </w:rPr>
        <w:t xml:space="preserve"> API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</w:t>
      </w:r>
      <w:r>
        <w:rPr>
          <w:color w:val="2E74B5"/>
          <w:lang w:eastAsia="zh-CN"/>
        </w:rPr>
        <w:t xml:space="preserve"> Referer 来源，若不在白名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单</w:t>
      </w:r>
      <w:r>
        <w:rPr>
          <w:rFonts w:hint="eastAsia" w:ascii="MS Gothic" w:hAnsi="MS Gothic" w:eastAsia="MS Gothic" w:cs="MS Gothic"/>
          <w:color w:val="2E74B5"/>
          <w:lang w:eastAsia="zh-CN"/>
        </w:rPr>
        <w:t>内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则</w:t>
      </w:r>
      <w:r>
        <w:rPr>
          <w:rFonts w:hint="eastAsia" w:ascii="MS Gothic" w:hAnsi="MS Gothic" w:eastAsia="MS Gothic" w:cs="MS Gothic"/>
          <w:color w:val="2E74B5"/>
          <w:lang w:eastAsia="zh-CN"/>
        </w:rPr>
        <w:t>拒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绝</w:t>
      </w:r>
      <w:r>
        <w:rPr>
          <w:rFonts w:hint="eastAsia" w:ascii="MS Gothic" w:hAnsi="MS Gothic" w:eastAsia="MS Gothic" w:cs="MS Gothic"/>
          <w:color w:val="2E74B5"/>
          <w:lang w:eastAsia="zh-CN"/>
        </w:rPr>
        <w:t>；（</w:t>
      </w:r>
      <w:r>
        <w:rPr>
          <w:color w:val="2E74B5"/>
          <w:lang w:eastAsia="zh-CN"/>
        </w:rPr>
        <w:t>5）分区数据加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载</w:t>
      </w:r>
      <w:r>
        <w:rPr>
          <w:rFonts w:hint="eastAsia" w:ascii="MS Gothic" w:hAnsi="MS Gothic" w:eastAsia="MS Gothic" w:cs="MS Gothic"/>
          <w:color w:val="2E74B5"/>
          <w:lang w:eastAsia="zh-CN"/>
        </w:rPr>
        <w:t>采用了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懒</w:t>
      </w:r>
      <w:r>
        <w:rPr>
          <w:rFonts w:hint="eastAsia" w:ascii="MS Gothic" w:hAnsi="MS Gothic" w:eastAsia="MS Gothic" w:cs="MS Gothic"/>
          <w:color w:val="2E74B5"/>
          <w:lang w:eastAsia="zh-CN"/>
        </w:rPr>
        <w:t>加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载</w:t>
      </w:r>
      <w:r>
        <w:rPr>
          <w:color w:val="2E74B5"/>
          <w:lang w:eastAsia="zh-CN"/>
        </w:rPr>
        <w:t xml:space="preserve"> + 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拟滚动</w:t>
      </w:r>
      <w:r>
        <w:rPr>
          <w:rFonts w:hint="eastAsia" w:ascii="MS Gothic" w:hAnsi="MS Gothic" w:eastAsia="MS Gothic" w:cs="MS Gothic"/>
          <w:color w:val="2E74B5"/>
          <w:lang w:eastAsia="zh-CN"/>
        </w:rPr>
        <w:t>，需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滚动页</w:t>
      </w:r>
      <w:r>
        <w:rPr>
          <w:rFonts w:hint="eastAsia" w:ascii="MS Gothic" w:hAnsi="MS Gothic" w:eastAsia="MS Gothic" w:cs="MS Gothic"/>
          <w:color w:val="2E74B5"/>
          <w:lang w:eastAsia="zh-CN"/>
        </w:rPr>
        <w:t>面才能触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</w:t>
      </w:r>
      <w:r>
        <w:rPr>
          <w:rFonts w:hint="eastAsia" w:ascii="MS Gothic" w:hAnsi="MS Gothic" w:eastAsia="MS Gothic" w:cs="MS Gothic"/>
          <w:color w:val="2E74B5"/>
          <w:lang w:eastAsia="zh-CN"/>
        </w:rPr>
        <w:t>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续</w:t>
      </w:r>
      <w:r>
        <w:rPr>
          <w:color w:val="2E74B5"/>
          <w:lang w:eastAsia="zh-CN"/>
        </w:rPr>
        <w:t xml:space="preserve"> API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求。</w:t>
      </w:r>
    </w:p>
    <w:p w14:paraId="61C734F2">
      <w:pPr>
        <w:pStyle w:val="3"/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应对</w:t>
      </w:r>
      <w:r>
        <w:rPr>
          <w:rFonts w:hint="eastAsia" w:ascii="MS Gothic" w:hAnsi="MS Gothic" w:eastAsia="MS Gothic" w:cs="MS Gothic"/>
          <w:color w:val="2E74B5"/>
          <w:lang w:eastAsia="zh-CN"/>
        </w:rPr>
        <w:t>方案：使用</w:t>
      </w:r>
      <w:r>
        <w:rPr>
          <w:color w:val="2E74B5"/>
          <w:lang w:eastAsia="zh-CN"/>
        </w:rPr>
        <w:t xml:space="preserve"> Playwright 启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</w:t>
      </w:r>
      <w:r>
        <w:rPr>
          <w:rFonts w:hint="eastAsia" w:ascii="MS Gothic" w:hAnsi="MS Gothic" w:eastAsia="MS Gothic" w:cs="MS Gothic"/>
          <w:color w:val="2E74B5"/>
          <w:lang w:eastAsia="zh-CN"/>
        </w:rPr>
        <w:t>完整</w:t>
      </w:r>
      <w:r>
        <w:rPr>
          <w:color w:val="2E74B5"/>
          <w:lang w:eastAsia="zh-CN"/>
        </w:rPr>
        <w:t xml:space="preserve"> Chromium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浏览</w:t>
      </w:r>
      <w:r>
        <w:rPr>
          <w:rFonts w:hint="eastAsia" w:ascii="MS Gothic" w:hAnsi="MS Gothic" w:eastAsia="MS Gothic" w:cs="MS Gothic"/>
          <w:color w:val="2E74B5"/>
          <w:lang w:eastAsia="zh-CN"/>
        </w:rPr>
        <w:t>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环</w:t>
      </w:r>
      <w:r>
        <w:rPr>
          <w:rFonts w:hint="eastAsia" w:ascii="MS Gothic" w:hAnsi="MS Gothic" w:eastAsia="MS Gothic" w:cs="MS Gothic"/>
          <w:color w:val="2E74B5"/>
          <w:lang w:eastAsia="zh-CN"/>
        </w:rPr>
        <w:t>境，确保</w:t>
      </w:r>
      <w:r>
        <w:rPr>
          <w:color w:val="2E74B5"/>
          <w:lang w:eastAsia="zh-CN"/>
        </w:rPr>
        <w:t xml:space="preserve"> JS 正常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执</w:t>
      </w:r>
      <w:r>
        <w:rPr>
          <w:rFonts w:hint="eastAsia" w:ascii="MS Gothic" w:hAnsi="MS Gothic" w:eastAsia="MS Gothic" w:cs="MS Gothic"/>
          <w:color w:val="2E74B5"/>
          <w:lang w:eastAsia="zh-CN"/>
        </w:rPr>
        <w:t>行和</w:t>
      </w:r>
      <w:r>
        <w:rPr>
          <w:color w:val="2E74B5"/>
          <w:lang w:eastAsia="zh-CN"/>
        </w:rPr>
        <w:t xml:space="preserve"> DOM 渲染；通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</w:t>
      </w:r>
      <w:r>
        <w:rPr>
          <w:color w:val="2E74B5"/>
          <w:lang w:eastAsia="zh-CN"/>
        </w:rPr>
        <w:t xml:space="preserve"> add_init_script 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</w:t>
      </w:r>
      <w:r>
        <w:rPr>
          <w:rFonts w:hint="eastAsia" w:ascii="MS Gothic" w:hAnsi="MS Gothic" w:eastAsia="MS Gothic" w:cs="MS Gothic"/>
          <w:color w:val="2E74B5"/>
          <w:lang w:eastAsia="zh-CN"/>
        </w:rPr>
        <w:t>面加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载</w:t>
      </w:r>
      <w:r>
        <w:rPr>
          <w:rFonts w:hint="eastAsia" w:ascii="MS Gothic" w:hAnsi="MS Gothic" w:eastAsia="MS Gothic" w:cs="MS Gothic"/>
          <w:color w:val="2E74B5"/>
          <w:lang w:eastAsia="zh-CN"/>
        </w:rPr>
        <w:t>前注入脚本，将</w:t>
      </w:r>
      <w:r>
        <w:rPr>
          <w:color w:val="2E74B5"/>
          <w:lang w:eastAsia="zh-CN"/>
        </w:rPr>
        <w:t xml:space="preserve"> navigator.webdriver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设为</w:t>
      </w:r>
      <w:r>
        <w:rPr>
          <w:color w:val="2E74B5"/>
          <w:lang w:eastAsia="zh-CN"/>
        </w:rPr>
        <w:t xml:space="preserve"> undefined、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伪</w:t>
      </w:r>
      <w:r>
        <w:rPr>
          <w:rFonts w:hint="eastAsia" w:ascii="MS Gothic" w:hAnsi="MS Gothic" w:eastAsia="MS Gothic" w:cs="MS Gothic"/>
          <w:color w:val="2E74B5"/>
          <w:lang w:eastAsia="zh-CN"/>
        </w:rPr>
        <w:t>造</w:t>
      </w:r>
      <w:r>
        <w:rPr>
          <w:color w:val="2E74B5"/>
          <w:lang w:eastAsia="zh-CN"/>
        </w:rPr>
        <w:t xml:space="preserve"> plugins 数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组</w:t>
      </w:r>
      <w:r>
        <w:rPr>
          <w:rFonts w:hint="eastAsia" w:ascii="MS Gothic" w:hAnsi="MS Gothic" w:eastAsia="MS Gothic" w:cs="MS Gothic"/>
          <w:color w:val="2E74B5"/>
          <w:lang w:eastAsia="zh-CN"/>
        </w:rPr>
        <w:t>和</w:t>
      </w:r>
      <w:r>
        <w:rPr>
          <w:color w:val="2E74B5"/>
          <w:lang w:eastAsia="zh-CN"/>
        </w:rPr>
        <w:t xml:space="preserve"> languages 属性、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设</w:t>
      </w:r>
      <w:r>
        <w:rPr>
          <w:rFonts w:hint="eastAsia" w:ascii="MS Gothic" w:hAnsi="MS Gothic" w:eastAsia="MS Gothic" w:cs="MS Gothic"/>
          <w:color w:val="2E74B5"/>
          <w:lang w:eastAsia="zh-CN"/>
        </w:rPr>
        <w:t>置</w:t>
      </w:r>
      <w:r>
        <w:rPr>
          <w:color w:val="2E74B5"/>
          <w:lang w:eastAsia="zh-CN"/>
        </w:rPr>
        <w:t xml:space="preserve"> window.chrome.runtime = {}，全面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隐</w:t>
      </w:r>
      <w:r>
        <w:rPr>
          <w:rFonts w:hint="eastAsia" w:ascii="MS Gothic" w:hAnsi="MS Gothic" w:eastAsia="MS Gothic" w:cs="MS Gothic"/>
          <w:color w:val="2E74B5"/>
          <w:lang w:eastAsia="zh-CN"/>
        </w:rPr>
        <w:t>藏自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</w:t>
      </w:r>
      <w:r>
        <w:rPr>
          <w:rFonts w:hint="eastAsia" w:ascii="MS Gothic" w:hAnsi="MS Gothic" w:eastAsia="MS Gothic" w:cs="MS Gothic"/>
          <w:color w:val="2E74B5"/>
          <w:lang w:eastAsia="zh-CN"/>
        </w:rPr>
        <w:t>化特征；启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</w:t>
      </w:r>
      <w:r>
        <w:rPr>
          <w:rFonts w:hint="eastAsia" w:ascii="MS Gothic" w:hAnsi="MS Gothic" w:eastAsia="MS Gothic" w:cs="MS Gothic"/>
          <w:color w:val="2E74B5"/>
          <w:lang w:eastAsia="zh-CN"/>
        </w:rPr>
        <w:t>参数中添加</w:t>
      </w:r>
      <w:r>
        <w:rPr>
          <w:color w:val="2E74B5"/>
          <w:lang w:eastAsia="zh-CN"/>
        </w:rPr>
        <w:t xml:space="preserve"> --disable-blink-features=AutomationControlled，关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闭</w:t>
      </w:r>
      <w:r>
        <w:rPr>
          <w:color w:val="2E74B5"/>
          <w:lang w:eastAsia="zh-CN"/>
        </w:rPr>
        <w:t xml:space="preserve"> Chrome 的自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</w:t>
      </w:r>
      <w:r>
        <w:rPr>
          <w:rFonts w:hint="eastAsia" w:ascii="MS Gothic" w:hAnsi="MS Gothic" w:eastAsia="MS Gothic" w:cs="MS Gothic"/>
          <w:color w:val="2E74B5"/>
          <w:lang w:eastAsia="zh-CN"/>
        </w:rPr>
        <w:t>化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检测标记</w:t>
      </w:r>
      <w:r>
        <w:rPr>
          <w:rFonts w:hint="eastAsia" w:ascii="MS Gothic" w:hAnsi="MS Gothic" w:eastAsia="MS Gothic" w:cs="MS Gothic"/>
          <w:color w:val="2E74B5"/>
          <w:lang w:eastAsia="zh-CN"/>
        </w:rPr>
        <w:t>；采用混合数据采集策略</w:t>
      </w:r>
      <w:r>
        <w:rPr>
          <w:color w:val="2E74B5"/>
          <w:lang w:eastAsia="zh-CN"/>
        </w:rPr>
        <w:t>——既模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拟页</w:t>
      </w:r>
      <w:r>
        <w:rPr>
          <w:rFonts w:hint="eastAsia" w:ascii="MS Gothic" w:hAnsi="MS Gothic" w:eastAsia="MS Gothic" w:cs="MS Gothic"/>
          <w:color w:val="2E74B5"/>
          <w:lang w:eastAsia="zh-CN"/>
        </w:rPr>
        <w:t>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滚动</w:t>
      </w:r>
      <w:r>
        <w:rPr>
          <w:rFonts w:hint="eastAsia" w:ascii="MS Gothic" w:hAnsi="MS Gothic" w:eastAsia="MS Gothic" w:cs="MS Gothic"/>
          <w:color w:val="2E74B5"/>
          <w:lang w:eastAsia="zh-CN"/>
        </w:rPr>
        <w:t>触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</w:t>
      </w:r>
      <w:r>
        <w:rPr>
          <w:rFonts w:hint="eastAsia" w:ascii="MS Gothic" w:hAnsi="MS Gothic" w:eastAsia="MS Gothic" w:cs="MS Gothic"/>
          <w:color w:val="2E74B5"/>
          <w:lang w:eastAsia="zh-CN"/>
        </w:rPr>
        <w:t>前端</w:t>
      </w:r>
      <w:r>
        <w:rPr>
          <w:color w:val="2E74B5"/>
          <w:lang w:eastAsia="zh-CN"/>
        </w:rPr>
        <w:t xml:space="preserve"> XHR（覆盖无限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滚动</w:t>
      </w:r>
      <w:r>
        <w:rPr>
          <w:rFonts w:hint="eastAsia" w:ascii="MS Gothic" w:hAnsi="MS Gothic" w:eastAsia="MS Gothic" w:cs="MS Gothic"/>
          <w:color w:val="2E74B5"/>
          <w:lang w:eastAsia="zh-CN"/>
        </w:rPr>
        <w:t>考核点），又通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</w:t>
      </w:r>
      <w:r>
        <w:rPr>
          <w:color w:val="2E74B5"/>
          <w:lang w:eastAsia="zh-CN"/>
        </w:rPr>
        <w:t xml:space="preserve"> page.evaluate() 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浏览</w:t>
      </w:r>
      <w:r>
        <w:rPr>
          <w:rFonts w:hint="eastAsia" w:ascii="MS Gothic" w:hAnsi="MS Gothic" w:eastAsia="MS Gothic" w:cs="MS Gothic"/>
          <w:color w:val="2E74B5"/>
          <w:lang w:eastAsia="zh-CN"/>
        </w:rPr>
        <w:t>器</w:t>
      </w:r>
      <w:r>
        <w:rPr>
          <w:color w:val="2E74B5"/>
          <w:lang w:eastAsia="zh-CN"/>
        </w:rPr>
        <w:t xml:space="preserve"> JS 上下文中用 Promise.allSettled 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发调</w:t>
      </w:r>
      <w:r>
        <w:rPr>
          <w:rFonts w:hint="eastAsia" w:ascii="MS Gothic" w:hAnsi="MS Gothic" w:eastAsia="MS Gothic" w:cs="MS Gothic"/>
          <w:color w:val="2E74B5"/>
          <w:lang w:eastAsia="zh-CN"/>
        </w:rPr>
        <w:t>用</w:t>
      </w:r>
      <w:r>
        <w:rPr>
          <w:color w:val="2E74B5"/>
          <w:lang w:eastAsia="zh-CN"/>
        </w:rPr>
        <w:t xml:space="preserve"> B 站分区 API（覆盖异步并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</w:t>
      </w:r>
      <w:r>
        <w:rPr>
          <w:rFonts w:hint="eastAsia" w:ascii="MS Gothic" w:hAnsi="MS Gothic" w:eastAsia="MS Gothic" w:cs="MS Gothic"/>
          <w:color w:val="2E74B5"/>
          <w:lang w:eastAsia="zh-CN"/>
        </w:rPr>
        <w:t>考核点），每批</w:t>
      </w:r>
      <w:r>
        <w:rPr>
          <w:color w:val="2E74B5"/>
          <w:lang w:eastAsia="zh-CN"/>
        </w:rPr>
        <w:t xml:space="preserve"> 10 个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求避免触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发频</w:t>
      </w:r>
      <w:r>
        <w:rPr>
          <w:rFonts w:hint="eastAsia" w:ascii="MS Gothic" w:hAnsi="MS Gothic" w:eastAsia="MS Gothic" w:cs="MS Gothic"/>
          <w:color w:val="2E74B5"/>
          <w:lang w:eastAsia="zh-CN"/>
        </w:rPr>
        <w:t>率限制；</w:t>
      </w:r>
      <w:r>
        <w:rPr>
          <w:color w:val="2E74B5"/>
          <w:lang w:eastAsia="zh-CN"/>
        </w:rPr>
        <w:t xml:space="preserve">API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统</w:t>
      </w:r>
      <w:r>
        <w:rPr>
          <w:rFonts w:hint="eastAsia" w:ascii="MS Gothic" w:hAnsi="MS Gothic" w:eastAsia="MS Gothic" w:cs="MS Gothic"/>
          <w:color w:val="2E74B5"/>
          <w:lang w:eastAsia="zh-CN"/>
        </w:rPr>
        <w:t>一携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带</w:t>
      </w:r>
      <w:r>
        <w:rPr>
          <w:color w:val="2E74B5"/>
          <w:lang w:eastAsia="zh-CN"/>
        </w:rPr>
        <w:t xml:space="preserve"> credentials: 'include'，使用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浏览</w:t>
      </w:r>
      <w:r>
        <w:rPr>
          <w:rFonts w:hint="eastAsia" w:ascii="MS Gothic" w:hAnsi="MS Gothic" w:eastAsia="MS Gothic" w:cs="MS Gothic"/>
          <w:color w:val="2E74B5"/>
          <w:lang w:eastAsia="zh-CN"/>
        </w:rPr>
        <w:t>器已有的</w:t>
      </w:r>
      <w:r>
        <w:rPr>
          <w:color w:val="2E74B5"/>
          <w:lang w:eastAsia="zh-CN"/>
        </w:rPr>
        <w:t xml:space="preserve"> Cookie 和 Session。</w:t>
      </w:r>
    </w:p>
    <w:p w14:paraId="32472592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数据源三（Steam 商店 API）的反爬与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应对</w:t>
      </w:r>
    </w:p>
    <w:p w14:paraId="6E791CF7">
      <w:pPr>
        <w:pStyle w:val="3"/>
        <w:rPr>
          <w:color w:val="2E74B5"/>
          <w:lang w:eastAsia="zh-CN"/>
        </w:rPr>
      </w:pPr>
      <w:r>
        <w:rPr>
          <w:color w:val="2E74B5"/>
          <w:lang w:eastAsia="zh-CN"/>
        </w:rPr>
        <w:t>Steam 商店 API 的反爬主要体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</w:t>
      </w:r>
      <w:r>
        <w:rPr>
          <w:rFonts w:hint="eastAsia" w:ascii="MS Gothic" w:hAnsi="MS Gothic" w:eastAsia="MS Gothic" w:cs="MS Gothic"/>
          <w:color w:val="2E74B5"/>
          <w:lang w:eastAsia="zh-CN"/>
        </w:rPr>
        <w:t>在：（</w:t>
      </w:r>
      <w:r>
        <w:rPr>
          <w:color w:val="2E74B5"/>
          <w:lang w:eastAsia="zh-CN"/>
        </w:rPr>
        <w:t xml:space="preserve">1）AJAX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专</w:t>
      </w:r>
      <w:r>
        <w:rPr>
          <w:rFonts w:hint="eastAsia" w:ascii="MS Gothic" w:hAnsi="MS Gothic" w:eastAsia="MS Gothic" w:cs="MS Gothic"/>
          <w:color w:val="2E74B5"/>
          <w:lang w:eastAsia="zh-CN"/>
        </w:rPr>
        <w:t>用端点</w:t>
      </w:r>
      <w:r>
        <w:rPr>
          <w:color w:val="2E74B5"/>
          <w:lang w:eastAsia="zh-CN"/>
        </w:rPr>
        <w:t xml:space="preserve"> /search/results/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头</w:t>
      </w:r>
      <w:r>
        <w:rPr>
          <w:rFonts w:hint="eastAsia" w:ascii="MS Gothic" w:hAnsi="MS Gothic" w:eastAsia="MS Gothic" w:cs="MS Gothic"/>
          <w:color w:val="2E74B5"/>
          <w:lang w:eastAsia="zh-CN"/>
        </w:rPr>
        <w:t>中的</w:t>
      </w:r>
      <w:r>
        <w:rPr>
          <w:color w:val="2E74B5"/>
          <w:lang w:eastAsia="zh-CN"/>
        </w:rPr>
        <w:t xml:space="preserve"> X-Requested-With 和 Accept 字段敏感，缺失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</w:t>
      </w:r>
      <w:r>
        <w:rPr>
          <w:rFonts w:hint="eastAsia" w:ascii="MS Gothic" w:hAnsi="MS Gothic" w:eastAsia="MS Gothic" w:cs="MS Gothic"/>
          <w:color w:val="2E74B5"/>
          <w:lang w:eastAsia="zh-CN"/>
        </w:rPr>
        <w:t>返回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错误</w:t>
      </w:r>
      <w:r>
        <w:rPr>
          <w:rFonts w:hint="eastAsia" w:ascii="MS Gothic" w:hAnsi="MS Gothic" w:eastAsia="MS Gothic" w:cs="MS Gothic"/>
          <w:color w:val="2E74B5"/>
          <w:lang w:eastAsia="zh-CN"/>
        </w:rPr>
        <w:t>或重定向；（</w:t>
      </w:r>
      <w:r>
        <w:rPr>
          <w:color w:val="2E74B5"/>
          <w:lang w:eastAsia="zh-CN"/>
        </w:rPr>
        <w:t>2）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同一</w:t>
      </w:r>
      <w:r>
        <w:rPr>
          <w:color w:val="2E74B5"/>
          <w:lang w:eastAsia="zh-CN"/>
        </w:rPr>
        <w:t xml:space="preserve"> Session 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接复用存在限制，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频</w:t>
      </w:r>
      <w:r>
        <w:rPr>
          <w:rFonts w:hint="eastAsia" w:ascii="MS Gothic" w:hAnsi="MS Gothic" w:eastAsia="MS Gothic" w:cs="MS Gothic"/>
          <w:color w:val="2E74B5"/>
          <w:lang w:eastAsia="zh-CN"/>
        </w:rPr>
        <w:t>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求会被</w:t>
      </w:r>
      <w:r>
        <w:rPr>
          <w:color w:val="2E74B5"/>
          <w:lang w:eastAsia="zh-CN"/>
        </w:rPr>
        <w:t xml:space="preserve"> CDN 主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</w:t>
      </w:r>
      <w:r>
        <w:rPr>
          <w:rFonts w:hint="eastAsia" w:ascii="MS Gothic" w:hAnsi="MS Gothic" w:eastAsia="MS Gothic" w:cs="MS Gothic"/>
          <w:color w:val="2E74B5"/>
          <w:lang w:eastAsia="zh-CN"/>
        </w:rPr>
        <w:t>断开（表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现为</w:t>
      </w:r>
      <w:r>
        <w:rPr>
          <w:color w:val="2E74B5"/>
          <w:lang w:eastAsia="zh-CN"/>
        </w:rPr>
        <w:t xml:space="preserve"> Connection reset）；（3）</w:t>
      </w:r>
      <w:r>
        <w:fldChar w:fldCharType="begin"/>
      </w:r>
      <w:r>
        <w:instrText xml:space="preserve"> HYPERLINK "https://api.steampowered.com/" \t "_blank" </w:instrText>
      </w:r>
      <w:r>
        <w:fldChar w:fldCharType="separate"/>
      </w:r>
      <w:r>
        <w:rPr>
          <w:rStyle w:val="135"/>
          <w:lang w:eastAsia="zh-CN"/>
        </w:rPr>
        <w:t>api.steampowered.com</w:t>
      </w:r>
      <w:r>
        <w:rPr>
          <w:rStyle w:val="135"/>
          <w:lang w:eastAsia="zh-CN"/>
        </w:rPr>
        <w:fldChar w:fldCharType="end"/>
      </w:r>
      <w:r>
        <w:rPr>
          <w:color w:val="2E74B5"/>
          <w:lang w:eastAsia="zh-CN"/>
        </w:rPr>
        <w:t xml:space="preserve"> 域名在国内被 DNS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污</w:t>
      </w:r>
      <w:r>
        <w:rPr>
          <w:rFonts w:hint="eastAsia" w:ascii="MS Gothic" w:hAnsi="MS Gothic" w:eastAsia="MS Gothic" w:cs="MS Gothic"/>
          <w:color w:val="2E74B5"/>
          <w:lang w:eastAsia="zh-CN"/>
        </w:rPr>
        <w:t>染或</w:t>
      </w:r>
      <w:r>
        <w:rPr>
          <w:color w:val="2E74B5"/>
          <w:lang w:eastAsia="zh-CN"/>
        </w:rPr>
        <w:t xml:space="preserve"> IP 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锁</w:t>
      </w:r>
      <w:r>
        <w:rPr>
          <w:rFonts w:hint="eastAsia" w:ascii="MS Gothic" w:hAnsi="MS Gothic" w:eastAsia="MS Gothic" w:cs="MS Gothic"/>
          <w:color w:val="2E74B5"/>
          <w:lang w:eastAsia="zh-CN"/>
        </w:rPr>
        <w:t>。</w:t>
      </w:r>
    </w:p>
    <w:p w14:paraId="37592226">
      <w:pPr>
        <w:pStyle w:val="3"/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应对</w:t>
      </w:r>
      <w:r>
        <w:rPr>
          <w:rFonts w:hint="eastAsia" w:ascii="MS Gothic" w:hAnsi="MS Gothic" w:eastAsia="MS Gothic" w:cs="MS Gothic"/>
          <w:color w:val="2E74B5"/>
          <w:lang w:eastAsia="zh-CN"/>
        </w:rPr>
        <w:t>方案：由于原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计</w:t>
      </w:r>
      <w:r>
        <w:rPr>
          <w:rFonts w:hint="eastAsia" w:ascii="MS Gothic" w:hAnsi="MS Gothic" w:eastAsia="MS Gothic" w:cs="MS Gothic"/>
          <w:color w:val="2E74B5"/>
          <w:lang w:eastAsia="zh-CN"/>
        </w:rPr>
        <w:t>划使用的</w:t>
      </w:r>
      <w:r>
        <w:rPr>
          <w:color w:val="2E74B5"/>
          <w:lang w:eastAsia="zh-CN"/>
        </w:rPr>
        <w:t> </w:t>
      </w:r>
      <w:r>
        <w:fldChar w:fldCharType="begin"/>
      </w:r>
      <w:r>
        <w:instrText xml:space="preserve"> HYPERLINK "https://api.steampowered.com/" \t "_blank" </w:instrText>
      </w:r>
      <w:r>
        <w:fldChar w:fldCharType="separate"/>
      </w:r>
      <w:r>
        <w:rPr>
          <w:rStyle w:val="135"/>
          <w:lang w:eastAsia="zh-CN"/>
        </w:rPr>
        <w:t>api.steampowered.com</w:t>
      </w:r>
      <w:r>
        <w:rPr>
          <w:rStyle w:val="135"/>
          <w:lang w:eastAsia="zh-CN"/>
        </w:rPr>
        <w:fldChar w:fldCharType="end"/>
      </w:r>
      <w:r>
        <w:rPr>
          <w:color w:val="2E74B5"/>
          <w:lang w:eastAsia="zh-CN"/>
        </w:rPr>
        <w:t> 官方 Web API 在国内完全无法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访问</w:t>
      </w:r>
      <w:r>
        <w:rPr>
          <w:rFonts w:hint="eastAsia" w:ascii="MS Gothic" w:hAnsi="MS Gothic" w:eastAsia="MS Gothic" w:cs="MS Gothic"/>
          <w:color w:val="2E74B5"/>
          <w:lang w:eastAsia="zh-CN"/>
        </w:rPr>
        <w:t>，改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为调</w:t>
      </w:r>
      <w:r>
        <w:rPr>
          <w:rFonts w:hint="eastAsia" w:ascii="MS Gothic" w:hAnsi="MS Gothic" w:eastAsia="MS Gothic" w:cs="MS Gothic"/>
          <w:color w:val="2E74B5"/>
          <w:lang w:eastAsia="zh-CN"/>
        </w:rPr>
        <w:t>用</w:t>
      </w:r>
      <w:r>
        <w:rPr>
          <w:color w:val="2E74B5"/>
          <w:lang w:eastAsia="zh-CN"/>
        </w:rPr>
        <w:t> </w:t>
      </w:r>
      <w:r>
        <w:fldChar w:fldCharType="begin"/>
      </w:r>
      <w:r>
        <w:instrText xml:space="preserve"> HYPERLINK "https://store.steampowered.com/" \t "_blank" </w:instrText>
      </w:r>
      <w:r>
        <w:fldChar w:fldCharType="separate"/>
      </w:r>
      <w:r>
        <w:rPr>
          <w:rStyle w:val="135"/>
          <w:lang w:eastAsia="zh-CN"/>
        </w:rPr>
        <w:t>store.steampowered.com</w:t>
      </w:r>
      <w:r>
        <w:rPr>
          <w:rStyle w:val="135"/>
          <w:lang w:eastAsia="zh-CN"/>
        </w:rPr>
        <w:fldChar w:fldCharType="end"/>
      </w:r>
      <w:r>
        <w:rPr>
          <w:color w:val="2E74B5"/>
          <w:lang w:eastAsia="zh-CN"/>
        </w:rPr>
        <w:t> 站点的搜索接口（/search/）和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详</w:t>
      </w:r>
      <w:r>
        <w:rPr>
          <w:rFonts w:hint="eastAsia" w:ascii="MS Gothic" w:hAnsi="MS Gothic" w:eastAsia="MS Gothic" w:cs="MS Gothic"/>
          <w:color w:val="2E74B5"/>
          <w:lang w:eastAsia="zh-CN"/>
        </w:rPr>
        <w:t>情接口（</w:t>
      </w:r>
      <w:r>
        <w:rPr>
          <w:color w:val="2E74B5"/>
          <w:lang w:eastAsia="zh-CN"/>
        </w:rPr>
        <w:t>/api/appdetails），两者均无需 API Key 且国内可直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（但速率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较</w:t>
      </w:r>
      <w:r>
        <w:rPr>
          <w:rFonts w:hint="eastAsia" w:ascii="MS Gothic" w:hAnsi="MS Gothic" w:eastAsia="MS Gothic" w:cs="MS Gothic"/>
          <w:color w:val="2E74B5"/>
          <w:lang w:eastAsia="zh-CN"/>
        </w:rPr>
        <w:t>慢）；搜索接口采用</w:t>
      </w:r>
      <w:r>
        <w:rPr>
          <w:color w:val="2E74B5"/>
          <w:lang w:eastAsia="zh-CN"/>
        </w:rPr>
        <w:t> </w:t>
      </w:r>
      <w:r>
        <w:fldChar w:fldCharType="begin"/>
      </w:r>
      <w:r>
        <w:instrText xml:space="preserve">HYPERLINK "https://asyncio.to/" \t "_blank"</w:instrText>
      </w:r>
      <w:r>
        <w:fldChar w:fldCharType="separate"/>
      </w:r>
      <w:r>
        <w:rPr>
          <w:rStyle w:val="135"/>
          <w:lang w:eastAsia="zh-CN"/>
        </w:rPr>
        <w:t>asyncio.to</w:t>
      </w:r>
      <w:r>
        <w:fldChar w:fldCharType="end"/>
      </w:r>
      <w:r>
        <w:rPr>
          <w:color w:val="2E74B5"/>
          <w:lang w:eastAsia="zh-CN"/>
        </w:rPr>
        <w:t>_thread + requests 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组</w:t>
      </w:r>
      <w:r>
        <w:rPr>
          <w:rFonts w:hint="eastAsia" w:ascii="MS Gothic" w:hAnsi="MS Gothic" w:eastAsia="MS Gothic" w:cs="MS Gothic"/>
          <w:color w:val="2E74B5"/>
          <w:lang w:eastAsia="zh-CN"/>
        </w:rPr>
        <w:t>合方案</w:t>
      </w:r>
      <w:r>
        <w:rPr>
          <w:color w:val="2E74B5"/>
          <w:lang w:eastAsia="zh-CN"/>
        </w:rPr>
        <w:t xml:space="preserve">——将同步 requests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调</w:t>
      </w:r>
      <w:r>
        <w:rPr>
          <w:rFonts w:hint="eastAsia" w:ascii="MS Gothic" w:hAnsi="MS Gothic" w:eastAsia="MS Gothic" w:cs="MS Gothic"/>
          <w:color w:val="2E74B5"/>
          <w:lang w:eastAsia="zh-CN"/>
        </w:rPr>
        <w:t>用放入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线</w:t>
      </w:r>
      <w:r>
        <w:rPr>
          <w:rFonts w:hint="eastAsia" w:ascii="MS Gothic" w:hAnsi="MS Gothic" w:eastAsia="MS Gothic" w:cs="MS Gothic"/>
          <w:color w:val="2E74B5"/>
          <w:lang w:eastAsia="zh-CN"/>
        </w:rPr>
        <w:t>程池异步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执</w:t>
      </w:r>
      <w:r>
        <w:rPr>
          <w:rFonts w:hint="eastAsia" w:ascii="MS Gothic" w:hAnsi="MS Gothic" w:eastAsia="MS Gothic" w:cs="MS Gothic"/>
          <w:color w:val="2E74B5"/>
          <w:lang w:eastAsia="zh-CN"/>
        </w:rPr>
        <w:t>行，兼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顾</w:t>
      </w:r>
      <w:r>
        <w:rPr>
          <w:rFonts w:hint="eastAsia" w:ascii="MS Gothic" w:hAnsi="MS Gothic" w:eastAsia="MS Gothic" w:cs="MS Gothic"/>
          <w:color w:val="2E74B5"/>
          <w:lang w:eastAsia="zh-CN"/>
        </w:rPr>
        <w:t>代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码</w:t>
      </w:r>
      <w:r>
        <w:rPr>
          <w:rFonts w:hint="eastAsia" w:ascii="MS Gothic" w:hAnsi="MS Gothic" w:eastAsia="MS Gothic" w:cs="MS Gothic"/>
          <w:color w:val="2E74B5"/>
          <w:lang w:eastAsia="zh-CN"/>
        </w:rPr>
        <w:t>的异步架构和网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络稳</w:t>
      </w:r>
      <w:r>
        <w:rPr>
          <w:rFonts w:hint="eastAsia" w:ascii="MS Gothic" w:hAnsi="MS Gothic" w:eastAsia="MS Gothic" w:cs="MS Gothic"/>
          <w:color w:val="2E74B5"/>
          <w:lang w:eastAsia="zh-CN"/>
        </w:rPr>
        <w:t>定性（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实测</w:t>
      </w:r>
      <w:r>
        <w:rPr>
          <w:color w:val="2E74B5"/>
          <w:lang w:eastAsia="zh-CN"/>
        </w:rPr>
        <w:t xml:space="preserve"> requests 在国内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环</w:t>
      </w:r>
      <w:r>
        <w:rPr>
          <w:rFonts w:hint="eastAsia" w:ascii="MS Gothic" w:hAnsi="MS Gothic" w:eastAsia="MS Gothic" w:cs="MS Gothic"/>
          <w:color w:val="2E74B5"/>
          <w:lang w:eastAsia="zh-CN"/>
        </w:rPr>
        <w:t>境下比</w:t>
      </w:r>
      <w:r>
        <w:rPr>
          <w:color w:val="2E74B5"/>
          <w:lang w:eastAsia="zh-CN"/>
        </w:rPr>
        <w:t xml:space="preserve"> aiohttp 更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稳</w:t>
      </w:r>
      <w:r>
        <w:rPr>
          <w:rFonts w:hint="eastAsia" w:ascii="MS Gothic" w:hAnsi="MS Gothic" w:eastAsia="MS Gothic" w:cs="MS Gothic"/>
          <w:color w:val="2E74B5"/>
          <w:lang w:eastAsia="zh-CN"/>
        </w:rPr>
        <w:t>定）；搜索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详</w:t>
      </w:r>
      <w:r>
        <w:rPr>
          <w:rFonts w:hint="eastAsia" w:ascii="MS Gothic" w:hAnsi="MS Gothic" w:eastAsia="MS Gothic" w:cs="MS Gothic"/>
          <w:color w:val="2E74B5"/>
          <w:lang w:eastAsia="zh-CN"/>
        </w:rPr>
        <w:t>情接口使用</w:t>
      </w:r>
      <w:r>
        <w:rPr>
          <w:color w:val="2E74B5"/>
          <w:lang w:eastAsia="zh-CN"/>
        </w:rPr>
        <w:t xml:space="preserve"> aiohttp 原生异步 + asyncio.Semaphore(30) 控制并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发</w:t>
      </w:r>
      <w:r>
        <w:rPr>
          <w:rFonts w:hint="eastAsia" w:ascii="MS Gothic" w:hAnsi="MS Gothic" w:eastAsia="MS Gothic" w:cs="MS Gothic"/>
          <w:color w:val="2E74B5"/>
          <w:lang w:eastAsia="zh-CN"/>
        </w:rPr>
        <w:t>上限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color w:val="2E74B5"/>
          <w:lang w:eastAsia="zh-CN"/>
        </w:rPr>
        <w:t xml:space="preserve"> 30，每两个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间</w:t>
      </w:r>
      <w:r>
        <w:rPr>
          <w:rFonts w:hint="eastAsia" w:ascii="MS Gothic" w:hAnsi="MS Gothic" w:eastAsia="MS Gothic" w:cs="MS Gothic"/>
          <w:color w:val="2E74B5"/>
          <w:lang w:eastAsia="zh-CN"/>
        </w:rPr>
        <w:t>隔</w:t>
      </w:r>
      <w:r>
        <w:rPr>
          <w:color w:val="2E74B5"/>
          <w:lang w:eastAsia="zh-CN"/>
        </w:rPr>
        <w:t xml:space="preserve"> 1~2 秒的随机延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迟</w:t>
      </w:r>
      <w:r>
        <w:rPr>
          <w:rFonts w:hint="eastAsia" w:ascii="MS Gothic" w:hAnsi="MS Gothic" w:eastAsia="MS Gothic" w:cs="MS Gothic"/>
          <w:color w:val="2E74B5"/>
          <w:lang w:eastAsia="zh-CN"/>
        </w:rPr>
        <w:t>（反爬：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频</w:t>
      </w:r>
      <w:r>
        <w:rPr>
          <w:rFonts w:hint="eastAsia" w:ascii="MS Gothic" w:hAnsi="MS Gothic" w:eastAsia="MS Gothic" w:cs="MS Gothic"/>
          <w:color w:val="2E74B5"/>
          <w:lang w:eastAsia="zh-CN"/>
        </w:rPr>
        <w:t>率控制）；因</w:t>
      </w:r>
      <w:r>
        <w:rPr>
          <w:color w:val="2E74B5"/>
          <w:lang w:eastAsia="zh-CN"/>
        </w:rPr>
        <w:t xml:space="preserve"> Steam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接不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稳</w:t>
      </w:r>
      <w:r>
        <w:rPr>
          <w:rFonts w:hint="eastAsia" w:ascii="MS Gothic" w:hAnsi="MS Gothic" w:eastAsia="MS Gothic" w:cs="MS Gothic"/>
          <w:color w:val="2E74B5"/>
          <w:lang w:eastAsia="zh-CN"/>
        </w:rPr>
        <w:t>定，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设</w:t>
      </w:r>
      <w:r>
        <w:rPr>
          <w:rFonts w:hint="eastAsia" w:ascii="MS Gothic" w:hAnsi="MS Gothic" w:eastAsia="MS Gothic" w:cs="MS Gothic"/>
          <w:color w:val="2E74B5"/>
          <w:lang w:eastAsia="zh-CN"/>
        </w:rPr>
        <w:t>置</w:t>
      </w:r>
      <w:r>
        <w:rPr>
          <w:color w:val="2E74B5"/>
          <w:lang w:eastAsia="zh-CN"/>
        </w:rPr>
        <w:t xml:space="preserve"> ClientTimeout(total=90, connect=30, sock_read=60) 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宽</w:t>
      </w:r>
      <w:r>
        <w:rPr>
          <w:rFonts w:hint="eastAsia" w:ascii="MS Gothic" w:hAnsi="MS Gothic" w:eastAsia="MS Gothic" w:cs="MS Gothic"/>
          <w:color w:val="2E74B5"/>
          <w:lang w:eastAsia="zh-CN"/>
        </w:rPr>
        <w:t>松超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时</w:t>
      </w:r>
      <w:r>
        <w:rPr>
          <w:rFonts w:hint="eastAsia" w:ascii="MS Gothic" w:hAnsi="MS Gothic" w:eastAsia="MS Gothic" w:cs="MS Gothic"/>
          <w:color w:val="2E74B5"/>
          <w:lang w:eastAsia="zh-CN"/>
        </w:rPr>
        <w:t>策略，并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实现带递</w:t>
      </w:r>
      <w:r>
        <w:rPr>
          <w:rFonts w:hint="eastAsia" w:ascii="MS Gothic" w:hAnsi="MS Gothic" w:eastAsia="MS Gothic" w:cs="MS Gothic"/>
          <w:color w:val="2E74B5"/>
          <w:lang w:eastAsia="zh-CN"/>
        </w:rPr>
        <w:t>增等待的重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试</w:t>
      </w:r>
      <w:r>
        <w:rPr>
          <w:rFonts w:hint="eastAsia" w:ascii="MS Gothic" w:hAnsi="MS Gothic" w:eastAsia="MS Gothic" w:cs="MS Gothic"/>
          <w:color w:val="2E74B5"/>
          <w:lang w:eastAsia="zh-CN"/>
        </w:rPr>
        <w:t>机制（</w:t>
      </w:r>
      <w:r>
        <w:rPr>
          <w:color w:val="2E74B5"/>
          <w:lang w:eastAsia="zh-CN"/>
        </w:rPr>
        <w:t>1s → 3s → 5s → 同步兜底）；每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页请</w:t>
      </w:r>
      <w:r>
        <w:rPr>
          <w:rFonts w:hint="eastAsia" w:ascii="MS Gothic" w:hAnsi="MS Gothic" w:eastAsia="MS Gothic" w:cs="MS Gothic"/>
          <w:color w:val="2E74B5"/>
          <w:lang w:eastAsia="zh-CN"/>
        </w:rPr>
        <w:t>求使用独立的</w:t>
      </w:r>
      <w:r>
        <w:rPr>
          <w:color w:val="2E74B5"/>
          <w:lang w:eastAsia="zh-CN"/>
        </w:rPr>
        <w:t xml:space="preserve"> ClientSession（force_close=True），避免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接复用被</w:t>
      </w:r>
      <w:r>
        <w:rPr>
          <w:color w:val="2E74B5"/>
          <w:lang w:eastAsia="zh-CN"/>
        </w:rPr>
        <w:t xml:space="preserve"> CDN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</w:t>
      </w:r>
      <w:r>
        <w:rPr>
          <w:rFonts w:hint="eastAsia" w:ascii="MS Gothic" w:hAnsi="MS Gothic" w:eastAsia="MS Gothic" w:cs="MS Gothic"/>
          <w:color w:val="2E74B5"/>
          <w:lang w:eastAsia="zh-CN"/>
        </w:rPr>
        <w:t>并切断。</w:t>
      </w:r>
    </w:p>
    <w:p w14:paraId="717FCD5D">
      <w:pPr>
        <w:pStyle w:val="3"/>
        <w:rPr>
          <w:color w:val="2E74B5"/>
          <w:lang w:eastAsia="zh-CN"/>
        </w:rPr>
      </w:pPr>
      <w:r>
        <w:rPr>
          <w:rFonts w:hint="eastAsia" w:ascii="微软雅黑" w:hAnsi="微软雅黑" w:eastAsia="微软雅黑" w:cs="微软雅黑"/>
          <w:color w:val="2E74B5"/>
          <w:lang w:eastAsia="zh-CN"/>
        </w:rPr>
        <w:t>总结</w:t>
      </w:r>
      <w:r>
        <w:rPr>
          <w:rFonts w:hint="eastAsia" w:ascii="MS Gothic" w:hAnsi="MS Gothic" w:eastAsia="MS Gothic" w:cs="MS Gothic"/>
          <w:color w:val="2E74B5"/>
          <w:lang w:eastAsia="zh-CN"/>
        </w:rPr>
        <w:t>：三个数据源的反爬措施覆盖了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现</w:t>
      </w:r>
      <w:r>
        <w:rPr>
          <w:rFonts w:hint="eastAsia" w:ascii="MS Gothic" w:hAnsi="MS Gothic" w:eastAsia="MS Gothic" w:cs="MS Gothic"/>
          <w:color w:val="2E74B5"/>
          <w:lang w:eastAsia="zh-CN"/>
        </w:rPr>
        <w:t>代</w:t>
      </w:r>
      <w:r>
        <w:rPr>
          <w:color w:val="2E74B5"/>
          <w:lang w:eastAsia="zh-CN"/>
        </w:rPr>
        <w:t xml:space="preserve"> Web 爬虫最常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见</w:t>
      </w:r>
      <w:r>
        <w:rPr>
          <w:rFonts w:hint="eastAsia" w:ascii="MS Gothic" w:hAnsi="MS Gothic" w:eastAsia="MS Gothic" w:cs="MS Gothic"/>
          <w:color w:val="2E74B5"/>
          <w:lang w:eastAsia="zh-CN"/>
        </w:rPr>
        <w:t>的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对</w:t>
      </w:r>
      <w:r>
        <w:rPr>
          <w:rFonts w:hint="eastAsia" w:ascii="MS Gothic" w:hAnsi="MS Gothic" w:eastAsia="MS Gothic" w:cs="MS Gothic"/>
          <w:color w:val="2E74B5"/>
          <w:lang w:eastAsia="zh-CN"/>
        </w:rPr>
        <w:t>抗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场</w:t>
      </w:r>
      <w:r>
        <w:rPr>
          <w:rFonts w:hint="eastAsia" w:ascii="MS Gothic" w:hAnsi="MS Gothic" w:eastAsia="MS Gothic" w:cs="MS Gothic"/>
          <w:color w:val="2E74B5"/>
          <w:lang w:eastAsia="zh-CN"/>
        </w:rPr>
        <w:t>景</w:t>
      </w:r>
      <w:r>
        <w:rPr>
          <w:color w:val="2E74B5"/>
          <w:lang w:eastAsia="zh-CN"/>
        </w:rPr>
        <w:t>——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频</w:t>
      </w:r>
      <w:r>
        <w:rPr>
          <w:rFonts w:hint="eastAsia" w:ascii="MS Gothic" w:hAnsi="MS Gothic" w:eastAsia="MS Gothic" w:cs="MS Gothic"/>
          <w:color w:val="2E74B5"/>
          <w:lang w:eastAsia="zh-CN"/>
        </w:rPr>
        <w:t>率限制（</w:t>
      </w:r>
      <w:r>
        <w:rPr>
          <w:color w:val="2E74B5"/>
          <w:lang w:eastAsia="zh-CN"/>
        </w:rPr>
        <w:t>Steam 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态</w:t>
      </w:r>
      <w:r>
        <w:rPr>
          <w:rFonts w:hint="eastAsia" w:ascii="MS Gothic" w:hAnsi="MS Gothic" w:eastAsia="MS Gothic" w:cs="MS Gothic"/>
          <w:color w:val="2E74B5"/>
          <w:lang w:eastAsia="zh-CN"/>
        </w:rPr>
        <w:t>）、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浏览</w:t>
      </w:r>
      <w:r>
        <w:rPr>
          <w:rFonts w:hint="eastAsia" w:ascii="MS Gothic" w:hAnsi="MS Gothic" w:eastAsia="MS Gothic" w:cs="MS Gothic"/>
          <w:color w:val="2E74B5"/>
          <w:lang w:eastAsia="zh-CN"/>
        </w:rPr>
        <w:t>器指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纹检测</w:t>
      </w:r>
      <w:r>
        <w:rPr>
          <w:rFonts w:hint="eastAsia" w:ascii="MS Gothic" w:hAnsi="MS Gothic" w:eastAsia="MS Gothic" w:cs="MS Gothic"/>
          <w:color w:val="2E74B5"/>
          <w:lang w:eastAsia="zh-CN"/>
        </w:rPr>
        <w:t>与</w:t>
      </w:r>
      <w:r>
        <w:rPr>
          <w:color w:val="2E74B5"/>
          <w:lang w:eastAsia="zh-CN"/>
        </w:rPr>
        <w:t xml:space="preserve"> JS 渲染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环</w:t>
      </w:r>
      <w:r>
        <w:rPr>
          <w:rFonts w:hint="eastAsia" w:ascii="MS Gothic" w:hAnsi="MS Gothic" w:eastAsia="MS Gothic" w:cs="MS Gothic"/>
          <w:color w:val="2E74B5"/>
          <w:lang w:eastAsia="zh-CN"/>
        </w:rPr>
        <w:t>境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检测</w:t>
      </w:r>
      <w:r>
        <w:rPr>
          <w:rFonts w:hint="eastAsia" w:ascii="MS Gothic" w:hAnsi="MS Gothic" w:eastAsia="MS Gothic" w:cs="MS Gothic"/>
          <w:color w:val="2E74B5"/>
          <w:lang w:eastAsia="zh-CN"/>
        </w:rPr>
        <w:t>（</w:t>
      </w:r>
      <w:r>
        <w:rPr>
          <w:color w:val="2E74B5"/>
          <w:lang w:eastAsia="zh-CN"/>
        </w:rPr>
        <w:t>B 站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动态</w:t>
      </w:r>
      <w:r>
        <w:rPr>
          <w:rFonts w:hint="eastAsia" w:ascii="MS Gothic" w:hAnsi="MS Gothic" w:eastAsia="MS Gothic" w:cs="MS Gothic"/>
          <w:color w:val="2E74B5"/>
          <w:lang w:eastAsia="zh-CN"/>
        </w:rPr>
        <w:t>）、</w:t>
      </w:r>
      <w:r>
        <w:rPr>
          <w:color w:val="2E74B5"/>
          <w:lang w:eastAsia="zh-CN"/>
        </w:rPr>
        <w:t>CDN 阻断与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连</w:t>
      </w:r>
      <w:r>
        <w:rPr>
          <w:rFonts w:hint="eastAsia" w:ascii="MS Gothic" w:hAnsi="MS Gothic" w:eastAsia="MS Gothic" w:cs="MS Gothic"/>
          <w:color w:val="2E74B5"/>
          <w:lang w:eastAsia="zh-CN"/>
        </w:rPr>
        <w:t>接管理（</w:t>
      </w:r>
      <w:r>
        <w:rPr>
          <w:color w:val="2E74B5"/>
          <w:lang w:eastAsia="zh-CN"/>
        </w:rPr>
        <w:t>Steam API）。通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过综</w:t>
      </w:r>
      <w:r>
        <w:rPr>
          <w:rFonts w:hint="eastAsia" w:ascii="MS Gothic" w:hAnsi="MS Gothic" w:eastAsia="MS Gothic" w:cs="MS Gothic"/>
          <w:color w:val="2E74B5"/>
          <w:lang w:eastAsia="zh-CN"/>
        </w:rPr>
        <w:t>合运用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请</w:t>
      </w:r>
      <w:r>
        <w:rPr>
          <w:rFonts w:hint="eastAsia" w:ascii="MS Gothic" w:hAnsi="MS Gothic" w:eastAsia="MS Gothic" w:cs="MS Gothic"/>
          <w:color w:val="2E74B5"/>
          <w:lang w:eastAsia="zh-CN"/>
        </w:rPr>
        <w:t>求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头伪</w:t>
      </w:r>
      <w:r>
        <w:rPr>
          <w:rFonts w:hint="eastAsia" w:ascii="MS Gothic" w:hAnsi="MS Gothic" w:eastAsia="MS Gothic" w:cs="MS Gothic"/>
          <w:color w:val="2E74B5"/>
          <w:lang w:eastAsia="zh-CN"/>
        </w:rPr>
        <w:t>装、行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为</w:t>
      </w:r>
      <w:r>
        <w:rPr>
          <w:rFonts w:hint="eastAsia" w:ascii="MS Gothic" w:hAnsi="MS Gothic" w:eastAsia="MS Gothic" w:cs="MS Gothic"/>
          <w:color w:val="2E74B5"/>
          <w:lang w:eastAsia="zh-CN"/>
        </w:rPr>
        <w:t>模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拟</w:t>
      </w:r>
      <w:r>
        <w:rPr>
          <w:rFonts w:hint="eastAsia" w:ascii="MS Gothic" w:hAnsi="MS Gothic" w:eastAsia="MS Gothic" w:cs="MS Gothic"/>
          <w:color w:val="2E74B5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环</w:t>
      </w:r>
      <w:r>
        <w:rPr>
          <w:rFonts w:hint="eastAsia" w:ascii="MS Gothic" w:hAnsi="MS Gothic" w:eastAsia="MS Gothic" w:cs="MS Gothic"/>
          <w:color w:val="2E74B5"/>
          <w:lang w:eastAsia="zh-CN"/>
        </w:rPr>
        <w:t>境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隐</w:t>
      </w:r>
      <w:r>
        <w:rPr>
          <w:rFonts w:hint="eastAsia" w:ascii="MS Gothic" w:hAnsi="MS Gothic" w:eastAsia="MS Gothic" w:cs="MS Gothic"/>
          <w:color w:val="2E74B5"/>
          <w:lang w:eastAsia="zh-CN"/>
        </w:rPr>
        <w:t>藏、异步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队</w:t>
      </w:r>
      <w:r>
        <w:rPr>
          <w:rFonts w:hint="eastAsia" w:ascii="MS Gothic" w:hAnsi="MS Gothic" w:eastAsia="MS Gothic" w:cs="MS Gothic"/>
          <w:color w:val="2E74B5"/>
          <w:lang w:eastAsia="zh-CN"/>
        </w:rPr>
        <w:t>列、降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级</w:t>
      </w:r>
      <w:r>
        <w:rPr>
          <w:rFonts w:hint="eastAsia" w:ascii="MS Gothic" w:hAnsi="MS Gothic" w:eastAsia="MS Gothic" w:cs="MS Gothic"/>
          <w:color w:val="2E74B5"/>
          <w:lang w:eastAsia="zh-CN"/>
        </w:rPr>
        <w:t>兜底等多种技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术</w:t>
      </w:r>
      <w:r>
        <w:rPr>
          <w:rFonts w:hint="eastAsia" w:ascii="MS Gothic" w:hAnsi="MS Gothic" w:eastAsia="MS Gothic" w:cs="MS Gothic"/>
          <w:color w:val="2E74B5"/>
          <w:lang w:eastAsia="zh-CN"/>
        </w:rPr>
        <w:t>手段，最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终</w:t>
      </w:r>
      <w:r>
        <w:rPr>
          <w:rFonts w:hint="eastAsia" w:ascii="MS Gothic" w:hAnsi="MS Gothic" w:eastAsia="MS Gothic" w:cs="MS Gothic"/>
          <w:color w:val="2E74B5"/>
          <w:lang w:eastAsia="zh-CN"/>
        </w:rPr>
        <w:t>在遵守平台</w:t>
      </w:r>
      <w:r>
        <w:rPr>
          <w:color w:val="2E74B5"/>
          <w:lang w:eastAsia="zh-CN"/>
        </w:rPr>
        <w:t xml:space="preserve"> robots.txt 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规则</w:t>
      </w:r>
      <w:r>
        <w:rPr>
          <w:rFonts w:hint="eastAsia" w:ascii="MS Gothic" w:hAnsi="MS Gothic" w:eastAsia="MS Gothic" w:cs="MS Gothic"/>
          <w:color w:val="2E74B5"/>
          <w:lang w:eastAsia="zh-CN"/>
        </w:rPr>
        <w:t>和合理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访问频</w:t>
      </w:r>
      <w:r>
        <w:rPr>
          <w:rFonts w:hint="eastAsia" w:ascii="MS Gothic" w:hAnsi="MS Gothic" w:eastAsia="MS Gothic" w:cs="MS Gothic"/>
          <w:color w:val="2E74B5"/>
          <w:lang w:eastAsia="zh-CN"/>
        </w:rPr>
        <w:t>率的前提下，成功完成了全部三个数据源的采集任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务</w:t>
      </w:r>
      <w:r>
        <w:rPr>
          <w:color w:val="2E74B5"/>
          <w:lang w:eastAsia="zh-CN"/>
        </w:rPr>
        <w:t>。</w:t>
      </w:r>
    </w:p>
    <w:p w14:paraId="35FE7E74">
      <w:pPr>
        <w:pStyle w:val="3"/>
        <w:rPr>
          <w:lang w:eastAsia="zh-CN"/>
        </w:rPr>
      </w:pPr>
      <w:r>
        <w:rPr>
          <w:color w:val="2E74B5"/>
          <w:lang w:eastAsia="zh-CN"/>
        </w:rPr>
        <w:t>三、爬虫</w:t>
      </w:r>
      <w:r>
        <w:rPr>
          <w:rFonts w:hint="eastAsia" w:ascii="微软雅黑" w:hAnsi="微软雅黑" w:eastAsia="微软雅黑" w:cs="微软雅黑"/>
          <w:color w:val="2E74B5"/>
          <w:lang w:eastAsia="zh-CN"/>
        </w:rPr>
        <w:t>实现</w:t>
      </w:r>
    </w:p>
    <w:p w14:paraId="7F45E74D">
      <w:pPr>
        <w:pStyle w:val="4"/>
        <w:rPr>
          <w:lang w:eastAsia="zh-CN"/>
        </w:rPr>
      </w:pPr>
      <w:r>
        <w:rPr>
          <w:lang w:eastAsia="zh-CN"/>
        </w:rPr>
        <w:t>3.1 爬虫架构设计</w:t>
      </w:r>
    </w:p>
    <w:p w14:paraId="37C779E5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（请描述爬虫的整体架构设计，可附流程图或架构图，不少于200字）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7A9C2905">
      <w:pPr>
        <w:pStyle w:val="4"/>
        <w:rPr>
          <w:lang w:eastAsia="zh-CN"/>
        </w:rPr>
      </w:pPr>
      <w:r>
        <w:rPr>
          <w:lang w:eastAsia="zh-CN"/>
        </w:rPr>
        <w:t>3.2 核心代码说明</w:t>
      </w:r>
    </w:p>
    <w:p w14:paraId="53DE950F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（请分别说明3个爬虫的核心逻辑、关键代码片段，每个不少于200字）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数据源一爬虫：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数据源二爬虫：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数据源三爬虫：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1D093E30">
      <w:pPr>
        <w:pStyle w:val="3"/>
        <w:rPr>
          <w:lang w:eastAsia="zh-CN"/>
        </w:rPr>
      </w:pPr>
      <w:r>
        <w:rPr>
          <w:color w:val="2E74B5"/>
          <w:lang w:eastAsia="zh-CN"/>
        </w:rPr>
        <w:t>四、数据存储与清洗</w:t>
      </w:r>
    </w:p>
    <w:p w14:paraId="06A373D5">
      <w:pPr>
        <w:pStyle w:val="4"/>
        <w:rPr>
          <w:lang w:eastAsia="zh-CN"/>
        </w:rPr>
      </w:pPr>
      <w:r>
        <w:rPr>
          <w:lang w:eastAsia="zh-CN"/>
        </w:rPr>
        <w:t>4.1 存储方案</w:t>
      </w:r>
    </w:p>
    <w:p w14:paraId="479F754A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（请说明数据存储的格式选择及理由，数据库/文件结构设计，不少于200字）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4B637997">
      <w:pPr>
        <w:pStyle w:val="4"/>
        <w:rPr>
          <w:lang w:eastAsia="zh-CN"/>
        </w:rPr>
      </w:pPr>
      <w:r>
        <w:rPr>
          <w:lang w:eastAsia="zh-CN"/>
        </w:rPr>
        <w:t>4.2 数据清洗</w:t>
      </w:r>
    </w:p>
    <w:p w14:paraId="423C6A4D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（请说明数据清洗流程，包括去重、缺失值处理、格式标准化等，不少于200字）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22C6DAA6">
      <w:pPr>
        <w:pStyle w:val="4"/>
        <w:rPr>
          <w:lang w:eastAsia="zh-CN"/>
        </w:rPr>
      </w:pPr>
      <w:r>
        <w:rPr>
          <w:lang w:eastAsia="zh-CN"/>
        </w:rPr>
        <w:t>4.3 数据质量</w:t>
      </w:r>
    </w:p>
    <w:p w14:paraId="41BEE181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（请给出最终数据量统计、数据质量评估，附数据样例截图）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52DDEB7A">
      <w:pPr>
        <w:pStyle w:val="3"/>
        <w:rPr>
          <w:lang w:eastAsia="zh-CN"/>
        </w:rPr>
      </w:pPr>
      <w:r>
        <w:rPr>
          <w:color w:val="2E74B5"/>
          <w:lang w:eastAsia="zh-CN"/>
        </w:rPr>
        <w:t>五、数据展示</w:t>
      </w:r>
    </w:p>
    <w:p w14:paraId="269F8A74">
      <w:pPr>
        <w:pStyle w:val="4"/>
        <w:rPr>
          <w:lang w:eastAsia="zh-CN"/>
        </w:rPr>
      </w:pPr>
      <w:r>
        <w:rPr>
          <w:lang w:eastAsia="zh-CN"/>
        </w:rPr>
        <w:t>5.1 展示方案</w:t>
      </w:r>
    </w:p>
    <w:p w14:paraId="518F4387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（请说明数据展示的形式——Web/AI Agent/仪表盘等，使用什么框架，不少于200字）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001E8583">
      <w:pPr>
        <w:pStyle w:val="4"/>
        <w:rPr>
          <w:lang w:eastAsia="zh-CN"/>
        </w:rPr>
      </w:pPr>
      <w:r>
        <w:rPr>
          <w:lang w:eastAsia="zh-CN"/>
        </w:rPr>
        <w:t>5.2 展示效果</w:t>
      </w:r>
    </w:p>
    <w:p w14:paraId="2DF4A28C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（请附展示效果截图至少2张，并说明核心功能）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1D0C91EE">
      <w:pPr>
        <w:pStyle w:val="3"/>
        <w:rPr>
          <w:lang w:eastAsia="zh-CN"/>
        </w:rPr>
      </w:pPr>
      <w:r>
        <w:rPr>
          <w:color w:val="2E74B5"/>
          <w:lang w:eastAsia="zh-CN"/>
        </w:rPr>
        <w:t>六、并发与优化</w:t>
      </w:r>
    </w:p>
    <w:p w14:paraId="06471AC0">
      <w:pPr>
        <w:pStyle w:val="4"/>
        <w:rPr>
          <w:lang w:eastAsia="zh-CN"/>
        </w:rPr>
      </w:pPr>
      <w:r>
        <w:rPr>
          <w:lang w:eastAsia="zh-CN"/>
        </w:rPr>
        <w:t>6.1 并发方案</w:t>
      </w:r>
    </w:p>
    <w:p w14:paraId="70D9EF92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（请说明使用的并发/异步优化方案，性能提升对比，不少于200字）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73C89A3D">
      <w:pPr>
        <w:pStyle w:val="4"/>
        <w:rPr>
          <w:lang w:eastAsia="zh-CN"/>
        </w:rPr>
      </w:pPr>
      <w:r>
        <w:rPr>
          <w:lang w:eastAsia="zh-CN"/>
        </w:rPr>
        <w:t>6.2 异常处理</w:t>
      </w:r>
    </w:p>
    <w:p w14:paraId="71D20D12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（请说明代码中的异常处理策略，不少于150字）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224C4F92">
      <w:pPr>
        <w:pStyle w:val="3"/>
        <w:rPr>
          <w:lang w:eastAsia="zh-CN"/>
        </w:rPr>
      </w:pPr>
      <w:r>
        <w:rPr>
          <w:color w:val="2E74B5"/>
          <w:lang w:eastAsia="zh-CN"/>
        </w:rPr>
        <w:t>七、小组分工</w:t>
      </w:r>
    </w:p>
    <w:p w14:paraId="64955A65">
      <w:pPr>
        <w:pStyle w:val="4"/>
        <w:rPr>
          <w:lang w:eastAsia="zh-CN"/>
        </w:rPr>
      </w:pPr>
      <w:r>
        <w:rPr>
          <w:lang w:eastAsia="zh-CN"/>
        </w:rPr>
        <w:t>7.1 分工明细</w:t>
      </w:r>
    </w:p>
    <w:p w14:paraId="50B9C409">
      <w:pPr>
        <w:rPr>
          <w:rFonts w:hint="eastAsia"/>
          <w:i/>
          <w:color w:val="999999"/>
          <w:lang w:eastAsia="zh-CN"/>
        </w:rPr>
      </w:pPr>
      <w:r>
        <w:rPr>
          <w:i/>
          <w:color w:val="999999"/>
          <w:lang w:eastAsia="zh-CN"/>
        </w:rPr>
        <w:t>（请详细列出每位成员的具体工作内容及贡献占比）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成员姓名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负责内容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贡献比例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______</w:t>
      </w:r>
      <w:r>
        <w:rPr>
          <w:rFonts w:hint="eastAsia" w:eastAsia="微软雅黑" w:cs="微软雅黑"/>
          <w:i/>
          <w:color w:val="999999"/>
          <w:lang w:eastAsia="zh-CN"/>
        </w:rPr>
        <w:t>汤道权</w:t>
      </w:r>
      <w:r>
        <w:rPr>
          <w:i/>
          <w:color w:val="999999"/>
          <w:lang w:eastAsia="zh-CN"/>
        </w:rPr>
        <w:t>__</w:t>
      </w:r>
      <w:r>
        <w:rPr>
          <w:i/>
          <w:color w:val="999999"/>
          <w:lang w:eastAsia="zh-CN"/>
        </w:rPr>
        <w:tab/>
      </w:r>
      <w:r>
        <w:rPr>
          <w:b/>
          <w:bCs/>
          <w:i/>
          <w:color w:val="999999"/>
          <w:lang w:eastAsia="zh-CN"/>
        </w:rPr>
        <w:t>Steam 静</w:t>
      </w:r>
      <w:r>
        <w:rPr>
          <w:rFonts w:hint="eastAsia" w:eastAsia="微软雅黑" w:cs="微软雅黑"/>
          <w:b/>
          <w:bCs/>
          <w:i/>
          <w:color w:val="999999"/>
          <w:lang w:eastAsia="zh-CN"/>
        </w:rPr>
        <w:t>态</w:t>
      </w:r>
      <w:r>
        <w:rPr>
          <w:b/>
          <w:bCs/>
          <w:i/>
          <w:color w:val="999999"/>
          <w:lang w:eastAsia="zh-CN"/>
        </w:rPr>
        <w:t xml:space="preserve"> HTML 爬虫</w:t>
      </w:r>
      <w:r>
        <w:rPr>
          <w:i/>
          <w:color w:val="999999"/>
          <w:lang w:eastAsia="zh-CN"/>
        </w:rPr>
        <w:t>________________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___</w:t>
      </w:r>
      <w:r>
        <w:rPr>
          <w:rFonts w:hint="eastAsia" w:eastAsia="宋体"/>
          <w:i/>
          <w:color w:val="999999"/>
          <w:lang w:eastAsia="zh-CN"/>
        </w:rPr>
        <w:t>20</w:t>
      </w:r>
      <w:r>
        <w:rPr>
          <w:i/>
          <w:color w:val="999999"/>
          <w:lang w:eastAsia="zh-CN"/>
        </w:rPr>
        <w:t>_%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_</w:t>
      </w:r>
      <w:r>
        <w:rPr>
          <w:rFonts w:hint="eastAsia" w:ascii="宋体" w:hAnsi="宋体" w:eastAsia="宋体"/>
          <w:i/>
          <w:color w:val="999999"/>
          <w:lang w:eastAsia="zh-CN"/>
        </w:rPr>
        <w:t>袁佳成</w:t>
      </w:r>
      <w:r>
        <w:rPr>
          <w:i/>
          <w:color w:val="999999"/>
          <w:lang w:eastAsia="zh-CN"/>
        </w:rPr>
        <w:t>_______</w:t>
      </w:r>
      <w:r>
        <w:rPr>
          <w:b/>
          <w:bCs/>
          <w:i/>
          <w:color w:val="999999"/>
          <w:lang w:eastAsia="zh-CN"/>
        </w:rPr>
        <w:t xml:space="preserve">Bilibili </w:t>
      </w:r>
      <w:r>
        <w:rPr>
          <w:rFonts w:hint="eastAsia" w:eastAsia="微软雅黑" w:cs="微软雅黑"/>
          <w:b/>
          <w:bCs/>
          <w:i/>
          <w:color w:val="999999"/>
          <w:lang w:eastAsia="zh-CN"/>
        </w:rPr>
        <w:t>动态</w:t>
      </w:r>
      <w:r>
        <w:rPr>
          <w:b/>
          <w:bCs/>
          <w:i/>
          <w:color w:val="999999"/>
          <w:lang w:eastAsia="zh-CN"/>
        </w:rPr>
        <w:t xml:space="preserve"> JS 爬虫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_______________________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___</w:t>
      </w:r>
      <w:r>
        <w:rPr>
          <w:rFonts w:hint="eastAsia" w:eastAsia="宋体"/>
          <w:i/>
          <w:color w:val="999999"/>
          <w:lang w:eastAsia="zh-CN"/>
        </w:rPr>
        <w:t>20</w:t>
      </w:r>
      <w:r>
        <w:rPr>
          <w:i/>
          <w:color w:val="999999"/>
          <w:lang w:eastAsia="zh-CN"/>
        </w:rPr>
        <w:t>_%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_____</w:t>
      </w:r>
      <w:r>
        <w:rPr>
          <w:rFonts w:hint="eastAsia" w:ascii="宋体" w:hAnsi="宋体" w:eastAsia="宋体"/>
          <w:i/>
          <w:color w:val="999999"/>
          <w:lang w:eastAsia="zh-CN"/>
        </w:rPr>
        <w:t>宁浩</w:t>
      </w:r>
      <w:r>
        <w:rPr>
          <w:i/>
          <w:color w:val="999999"/>
          <w:lang w:eastAsia="zh-CN"/>
        </w:rPr>
        <w:t>___</w:t>
      </w:r>
      <w:r>
        <w:rPr>
          <w:i/>
          <w:color w:val="999999"/>
          <w:lang w:eastAsia="zh-CN"/>
        </w:rPr>
        <w:tab/>
      </w:r>
      <w:r>
        <w:rPr>
          <w:b/>
          <w:bCs/>
          <w:i/>
          <w:color w:val="999999"/>
          <w:lang w:eastAsia="zh-CN"/>
        </w:rPr>
        <w:t>Steam 商店 API 爬虫</w:t>
      </w:r>
      <w:r>
        <w:rPr>
          <w:i/>
          <w:color w:val="999999"/>
          <w:lang w:eastAsia="zh-CN"/>
        </w:rPr>
        <w:t>____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____</w:t>
      </w:r>
      <w:r>
        <w:rPr>
          <w:rFonts w:hint="eastAsia" w:eastAsia="宋体"/>
          <w:i/>
          <w:color w:val="999999"/>
          <w:lang w:eastAsia="zh-CN"/>
        </w:rPr>
        <w:t>20</w:t>
      </w:r>
      <w:r>
        <w:rPr>
          <w:i/>
          <w:color w:val="999999"/>
          <w:lang w:eastAsia="zh-CN"/>
        </w:rPr>
        <w:t>%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______</w:t>
      </w:r>
      <w:r>
        <w:rPr>
          <w:rFonts w:hint="eastAsia" w:ascii="宋体" w:hAnsi="宋体" w:eastAsia="宋体"/>
          <w:i/>
          <w:color w:val="999999"/>
          <w:lang w:eastAsia="zh-CN"/>
        </w:rPr>
        <w:t>李民辉</w:t>
      </w:r>
      <w:r>
        <w:rPr>
          <w:i/>
          <w:color w:val="999999"/>
          <w:lang w:eastAsia="zh-CN"/>
        </w:rPr>
        <w:t>__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____</w:t>
      </w:r>
      <w:r>
        <w:rPr>
          <w:rFonts w:hint="eastAsia" w:ascii="宋体" w:hAnsi="宋体" w:eastAsia="宋体"/>
          <w:i/>
          <w:color w:val="999999"/>
          <w:lang w:eastAsia="zh-CN"/>
        </w:rPr>
        <w:t>数据库</w:t>
      </w:r>
      <w:r>
        <w:rPr>
          <w:i/>
          <w:color w:val="999999"/>
          <w:lang w:eastAsia="zh-CN"/>
        </w:rPr>
        <w:t>____________________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___</w:t>
      </w:r>
      <w:r>
        <w:rPr>
          <w:rFonts w:hint="eastAsia" w:eastAsia="宋体"/>
          <w:i/>
          <w:color w:val="999999"/>
          <w:lang w:eastAsia="zh-CN"/>
        </w:rPr>
        <w:t>20</w:t>
      </w:r>
      <w:r>
        <w:rPr>
          <w:i/>
          <w:color w:val="999999"/>
          <w:lang w:eastAsia="zh-CN"/>
        </w:rPr>
        <w:t>_%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_____</w:t>
      </w:r>
      <w:r>
        <w:rPr>
          <w:rFonts w:hint="eastAsia" w:eastAsia="微软雅黑" w:cs="微软雅黑"/>
          <w:i/>
          <w:color w:val="999999"/>
          <w:lang w:eastAsia="zh-CN"/>
        </w:rPr>
        <w:t>陈志鑫</w:t>
      </w:r>
      <w:r>
        <w:rPr>
          <w:i/>
          <w:color w:val="999999"/>
          <w:lang w:eastAsia="zh-CN"/>
        </w:rPr>
        <w:t>___</w:t>
      </w:r>
      <w:r>
        <w:rPr>
          <w:i/>
          <w:color w:val="999999"/>
          <w:lang w:eastAsia="zh-CN"/>
        </w:rPr>
        <w:tab/>
      </w:r>
      <w:r>
        <w:rPr>
          <w:rFonts w:hint="eastAsia" w:ascii="宋体" w:hAnsi="宋体" w:eastAsia="宋体"/>
          <w:i/>
          <w:color w:val="999999"/>
          <w:lang w:eastAsia="zh-CN"/>
        </w:rPr>
        <w:t>数据展示</w:t>
      </w:r>
      <w:r>
        <w:rPr>
          <w:i/>
          <w:color w:val="999999"/>
          <w:lang w:eastAsia="zh-CN"/>
        </w:rPr>
        <w:t>________________________</w:t>
      </w:r>
      <w:r>
        <w:rPr>
          <w:i/>
          <w:color w:val="999999"/>
          <w:lang w:eastAsia="zh-CN"/>
        </w:rPr>
        <w:tab/>
      </w:r>
      <w:r>
        <w:rPr>
          <w:i/>
          <w:color w:val="999999"/>
          <w:lang w:eastAsia="zh-CN"/>
        </w:rPr>
        <w:t>____</w:t>
      </w:r>
      <w:r>
        <w:rPr>
          <w:rFonts w:hint="eastAsia" w:eastAsia="宋体"/>
          <w:i/>
          <w:color w:val="999999"/>
          <w:lang w:eastAsia="zh-CN"/>
        </w:rPr>
        <w:t>20</w:t>
      </w:r>
      <w:r>
        <w:rPr>
          <w:i/>
          <w:color w:val="999999"/>
          <w:lang w:eastAsia="zh-CN"/>
        </w:rPr>
        <w:t>%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01A263F7">
      <w:pPr>
        <w:pStyle w:val="3"/>
        <w:rPr>
          <w:lang w:eastAsia="zh-CN"/>
        </w:rPr>
      </w:pPr>
      <w:r>
        <w:rPr>
          <w:color w:val="2E74B5"/>
          <w:lang w:eastAsia="zh-CN"/>
        </w:rPr>
        <w:t>八、总结与反思</w:t>
      </w:r>
    </w:p>
    <w:p w14:paraId="4DE1B446">
      <w:pPr>
        <w:pStyle w:val="4"/>
        <w:rPr>
          <w:lang w:eastAsia="zh-CN"/>
        </w:rPr>
      </w:pPr>
      <w:r>
        <w:rPr>
          <w:lang w:eastAsia="zh-CN"/>
        </w:rPr>
        <w:t>8.1 项目成果</w:t>
      </w:r>
    </w:p>
    <w:p w14:paraId="66CDCE73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（请总结项目最终成果，包括数据量、展示效果、创新点等，不少于200字）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00760219">
      <w:pPr>
        <w:pStyle w:val="4"/>
        <w:rPr>
          <w:lang w:eastAsia="zh-CN"/>
        </w:rPr>
      </w:pPr>
      <w:r>
        <w:rPr>
          <w:lang w:eastAsia="zh-CN"/>
        </w:rPr>
        <w:t>8.2 遇到的问题</w:t>
      </w:r>
    </w:p>
    <w:p w14:paraId="4A3B3746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（请列出项目中遇到的2-3个关键问题及解决过程，不少于300字）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5CC44921">
      <w:pPr>
        <w:pStyle w:val="4"/>
        <w:rPr>
          <w:lang w:eastAsia="zh-CN"/>
        </w:rPr>
      </w:pPr>
      <w:r>
        <w:rPr>
          <w:lang w:eastAsia="zh-CN"/>
        </w:rPr>
        <w:t>8.3 心得体会</w:t>
      </w:r>
    </w:p>
    <w:p w14:paraId="71364DFA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（每位成员写一段个人心得体会，每人不少于100字）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成员1：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成员2：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>成员3：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4B5A6B9A">
      <w:pPr>
        <w:pStyle w:val="4"/>
        <w:rPr>
          <w:lang w:eastAsia="zh-CN"/>
        </w:rPr>
      </w:pPr>
      <w:r>
        <w:rPr>
          <w:lang w:eastAsia="zh-CN"/>
        </w:rPr>
        <w:t>8.4 改进方向</w:t>
      </w:r>
    </w:p>
    <w:p w14:paraId="66DECF7B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（如果继续优化，你会从哪些方面改进？不少于150字）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</w:p>
    <w:p w14:paraId="0CCA880A">
      <w:pPr>
        <w:pStyle w:val="3"/>
        <w:rPr>
          <w:lang w:eastAsia="zh-CN"/>
        </w:rPr>
      </w:pPr>
      <w:r>
        <w:rPr>
          <w:color w:val="2E74B5"/>
          <w:lang w:eastAsia="zh-CN"/>
        </w:rPr>
        <w:t>九、参考文献</w:t>
      </w:r>
    </w:p>
    <w:p w14:paraId="50D19FC1">
      <w:pPr>
        <w:rPr>
          <w:rFonts w:hint="eastAsia"/>
          <w:lang w:eastAsia="zh-CN"/>
        </w:rPr>
      </w:pPr>
      <w:r>
        <w:rPr>
          <w:i/>
          <w:color w:val="999999"/>
          <w:lang w:eastAsia="zh-CN"/>
        </w:rPr>
        <w:t>请列出参考的书籍、文档、教程、开源项目等：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 xml:space="preserve">[1] 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 xml:space="preserve">[2] 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 xml:space="preserve">[3] 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 xml:space="preserve">[4] </w:t>
      </w:r>
      <w:r>
        <w:rPr>
          <w:i/>
          <w:color w:val="999999"/>
          <w:lang w:eastAsia="zh-CN"/>
        </w:rPr>
        <w:br w:type="textWrapping"/>
      </w:r>
      <w:r>
        <w:rPr>
          <w:i/>
          <w:color w:val="999999"/>
          <w:lang w:eastAsia="zh-CN"/>
        </w:rPr>
        <w:t xml:space="preserve">[5] </w:t>
      </w:r>
      <w:r>
        <w:rPr>
          <w:i/>
          <w:color w:val="999999"/>
          <w:lang w:eastAsia="zh-CN"/>
        </w:rPr>
        <w:br w:type="textWrapping"/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UmePlus Gothic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1AE7081"/>
    <w:multiLevelType w:val="multilevel"/>
    <w:tmpl w:val="11AE7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33C1ACD"/>
    <w:multiLevelType w:val="multilevel"/>
    <w:tmpl w:val="433C1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FEA773E"/>
    <w:multiLevelType w:val="multilevel"/>
    <w:tmpl w:val="7FEA7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44D"/>
    <w:rsid w:val="0006063C"/>
    <w:rsid w:val="000A43D0"/>
    <w:rsid w:val="000E6B86"/>
    <w:rsid w:val="0015074B"/>
    <w:rsid w:val="001C30E8"/>
    <w:rsid w:val="0029639D"/>
    <w:rsid w:val="00326F90"/>
    <w:rsid w:val="00410313"/>
    <w:rsid w:val="005534CF"/>
    <w:rsid w:val="0065158C"/>
    <w:rsid w:val="00665545"/>
    <w:rsid w:val="006F6688"/>
    <w:rsid w:val="00777544"/>
    <w:rsid w:val="007B56DB"/>
    <w:rsid w:val="008332EB"/>
    <w:rsid w:val="00AA1D8D"/>
    <w:rsid w:val="00B47730"/>
    <w:rsid w:val="00C94376"/>
    <w:rsid w:val="00CB0664"/>
    <w:rsid w:val="00D03945"/>
    <w:rsid w:val="00E20757"/>
    <w:rsid w:val="00FA09B1"/>
    <w:rsid w:val="00FC693F"/>
    <w:rsid w:val="3BF9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qFormat/>
    <w:uiPriority w:val="99"/>
  </w:style>
  <w:style w:type="character" w:customStyle="1" w:styleId="146">
    <w:name w:val="正文文本 2 字符"/>
    <w:basedOn w:val="132"/>
    <w:link w:val="28"/>
    <w:qFormat/>
    <w:uiPriority w:val="99"/>
  </w:style>
  <w:style w:type="character" w:customStyle="1" w:styleId="147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3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1088</Words>
  <Characters>1413</Characters>
  <Lines>233</Lines>
  <Paragraphs>151</Paragraphs>
  <TotalTime>75</TotalTime>
  <ScaleCrop>false</ScaleCrop>
  <LinksUpToDate>false</LinksUpToDate>
  <CharactersWithSpaces>1509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诺颜</cp:lastModifiedBy>
  <dcterms:modified xsi:type="dcterms:W3CDTF">2026-06-23T07:25:47Z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eyJoZGlkIjoiYmEyZDMxNWRkYmY5MjE3NjUxYTk3ZDA1NDUyNmVkYWEiLCJ1c2VySWQiOiIzOTYwMjE0NjgifQ==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1E82F39077544E60B3AA55814C2D290C_12</vt:lpwstr>
  </property>
</Properties>
</file>